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11.0 -->
  <w:body>
    <w:p>
      <w:pPr>
        <w:pStyle w:val="MMTitle"/>
        <w:spacing w:after="240"/>
      </w:pPr>
      <w:bookmarkStart w:id="0" w:name="RW944e2IokOV/AH/d6Yq3w=="/>
      <w:r>
        <w:t>大厂高阶班之 Redis专题 尚硅谷讲师:周阳 2021.5V1.7</w:t>
      </w:r>
      <w:bookmarkEnd w:id="0"/>
      <w:r>
        <w:fldChar w:fldCharType="begin"/>
      </w:r>
      <w:r>
        <w:instrText>PRIVATE {"MapObjectType":"Topic","SubType":"Central","Id":"RW944e2IokOV/AH/d6Yq3w=="}</w:instrText>
      </w:r>
      <w:r>
        <w:fldChar w:fldCharType="end"/>
      </w:r>
    </w:p>
    <w:p>
      <w:pPr>
        <w:pStyle w:val="MMImage"/>
      </w:pPr>
      <w:r>
        <w:drawing>
          <wp:anchor simplePos="0" relativeHeight="251658240" behindDoc="0" locked="0" layoutInCell="1" allowOverlap="1">
            <wp:simplePos x="0" y="0"/>
            <wp:positionH relativeFrom="column">
              <wp:posOffset>0</wp:posOffset>
            </wp:positionH>
            <wp:positionV relativeFrom="paragraph">
              <wp:posOffset>0</wp:posOffset>
            </wp:positionV>
            <wp:extent cx="618957" cy="531496"/>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4"/>
                    <a:stretch>
                      <a:fillRect/>
                    </a:stretch>
                  </pic:blipFill>
                  <pic:spPr>
                    <a:xfrm>
                      <a:off x="0" y="0"/>
                      <a:ext cx="618957" cy="531496"/>
                    </a:xfrm>
                    <a:prstGeom prst="rect">
                      <a:avLst/>
                    </a:prstGeom>
                  </pic:spPr>
                </pic:pic>
              </a:graphicData>
            </a:graphic>
          </wp:anchor>
        </w:drawing>
      </w:r>
    </w:p>
    <w:p>
      <w:pPr>
        <w:pStyle w:val="MMMapGraphic"/>
      </w:pPr>
      <w:r>
        <w:drawing>
          <wp:anchor simplePos="0" relativeHeight="251659264" behindDoc="0" locked="0" layoutInCell="1" allowOverlap="1">
            <wp:simplePos x="0" y="0"/>
            <wp:positionH relativeFrom="column">
              <wp:posOffset>0</wp:posOffset>
            </wp:positionH>
            <wp:positionV relativeFrom="paragraph">
              <wp:posOffset>0</wp:posOffset>
            </wp:positionV>
            <wp:extent cx="4717914" cy="1286150"/>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5"/>
                    <a:stretch>
                      <a:fillRect/>
                    </a:stretch>
                  </pic:blipFill>
                  <pic:spPr>
                    <a:xfrm>
                      <a:off x="0" y="0"/>
                      <a:ext cx="4717914" cy="1286150"/>
                    </a:xfrm>
                    <a:prstGeom prst="rect">
                      <a:avLst/>
                    </a:prstGeom>
                  </pic:spPr>
                </pic:pic>
              </a:graphicData>
            </a:graphic>
          </wp:anchor>
        </w:drawing>
      </w:r>
    </w:p>
    <w:p>
      <w:pPr>
        <w:pStyle w:val="TOC1"/>
        <w:tabs>
          <w:tab w:val="left" w:pos="440"/>
          <w:tab w:val="right" w:leader="dot" w:pos="8630"/>
        </w:tabs>
        <w:rPr>
          <w:rFonts w:ascii="Calibri" w:hAnsi="Calibri"/>
          <w:noProof/>
          <w:sz w:val="22"/>
        </w:rPr>
      </w:pPr>
      <w:r>
        <w:fldChar w:fldCharType="begin"/>
      </w:r>
      <w:r>
        <w:instrText>TOC \z \t "MM Topic 1, 1, MM Topic 2, 2, MM Topic 3, 3, MM Topic 4, 4, MM Topic 5, 5, MM Topic 6, 5, MM Topic 7, 5, MM Topic 8, 5, MM Topic 9, 5, MM Floating, 1"</w:instrText>
      </w:r>
      <w:r>
        <w:fldChar w:fldCharType="separate"/>
      </w:r>
      <w:r>
        <w:t>1.</w:t>
      </w:r>
      <w:r>
        <w:rPr>
          <w:rFonts w:ascii="Calibri" w:hAnsi="Calibri"/>
          <w:noProof/>
          <w:sz w:val="22"/>
        </w:rPr>
        <w:tab/>
      </w:r>
      <w:r>
        <w:t>本课程前置要求说明</w:t>
      </w:r>
      <w:r>
        <w:tab/>
      </w:r>
      <w:r>
        <w:fldChar w:fldCharType="begin"/>
      </w:r>
      <w:r>
        <w:instrText xml:space="preserve"> PAGEREF _Toc256000000 \h </w:instrText>
      </w:r>
      <w:r>
        <w:fldChar w:fldCharType="separate"/>
      </w:r>
      <w:r>
        <w:t>3</w:t>
      </w:r>
      <w:r>
        <w:fldChar w:fldCharType="end"/>
      </w:r>
    </w:p>
    <w:p>
      <w:pPr>
        <w:pStyle w:val="TOC2"/>
        <w:tabs>
          <w:tab w:val="left" w:pos="880"/>
          <w:tab w:val="right" w:leader="dot" w:pos="8630"/>
        </w:tabs>
        <w:rPr>
          <w:rFonts w:ascii="Calibri" w:hAnsi="Calibri"/>
          <w:noProof/>
          <w:sz w:val="22"/>
        </w:rPr>
      </w:pPr>
      <w:r>
        <w:t>1.1.</w:t>
      </w:r>
      <w:r>
        <w:rPr>
          <w:rFonts w:ascii="Calibri" w:hAnsi="Calibri"/>
          <w:noProof/>
          <w:sz w:val="22"/>
        </w:rPr>
        <w:tab/>
      </w:r>
      <w:r>
        <w:t>本课程学生对象</w:t>
      </w:r>
      <w:r>
        <w:tab/>
      </w:r>
      <w:r>
        <w:fldChar w:fldCharType="begin"/>
      </w:r>
      <w:r>
        <w:instrText xml:space="preserve"> PAGEREF _Toc256000001 \h </w:instrText>
      </w:r>
      <w:r>
        <w:fldChar w:fldCharType="separate"/>
      </w:r>
      <w:r>
        <w:t>3</w:t>
      </w:r>
      <w:r>
        <w:fldChar w:fldCharType="end"/>
      </w:r>
    </w:p>
    <w:p>
      <w:pPr>
        <w:pStyle w:val="TOC3"/>
        <w:tabs>
          <w:tab w:val="left" w:pos="1320"/>
          <w:tab w:val="right" w:leader="dot" w:pos="8630"/>
        </w:tabs>
        <w:rPr>
          <w:rFonts w:ascii="Calibri" w:hAnsi="Calibri"/>
          <w:noProof/>
          <w:sz w:val="22"/>
        </w:rPr>
      </w:pPr>
      <w:r>
        <w:t>1.1.1.</w:t>
      </w:r>
      <w:r>
        <w:rPr>
          <w:rFonts w:ascii="Calibri" w:hAnsi="Calibri"/>
          <w:noProof/>
          <w:sz w:val="22"/>
        </w:rPr>
        <w:tab/>
      </w:r>
      <w:r>
        <w:t>已经学完尚硅谷零基础就业班的6个月的学习</w:t>
      </w:r>
      <w:r>
        <w:tab/>
      </w:r>
      <w:r>
        <w:fldChar w:fldCharType="begin"/>
      </w:r>
      <w:r>
        <w:instrText xml:space="preserve"> PAGEREF _Toc256000002 \h </w:instrText>
      </w:r>
      <w:r>
        <w:fldChar w:fldCharType="separate"/>
      </w:r>
      <w:r>
        <w:t>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什么是Redis</w:t>
      </w:r>
      <w:r>
        <w:tab/>
      </w:r>
      <w:r>
        <w:fldChar w:fldCharType="begin"/>
      </w:r>
      <w:r>
        <w:instrText xml:space="preserve"> PAGEREF _Toc256000003 \h </w:instrText>
      </w:r>
      <w:r>
        <w:fldChar w:fldCharType="separate"/>
      </w:r>
      <w:r>
        <w:t>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Redis能干嘛</w:t>
      </w:r>
      <w:r>
        <w:tab/>
      </w:r>
      <w:r>
        <w:fldChar w:fldCharType="begin"/>
      </w:r>
      <w:r>
        <w:instrText xml:space="preserve"> PAGEREF _Toc256000004 \h </w:instrText>
      </w:r>
      <w:r>
        <w:fldChar w:fldCharType="separate"/>
      </w:r>
      <w:r>
        <w:t>4</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五大数据类型</w:t>
      </w:r>
      <w:r>
        <w:tab/>
      </w:r>
      <w:r>
        <w:fldChar w:fldCharType="begin"/>
      </w:r>
      <w:r>
        <w:instrText xml:space="preserve"> PAGEREF _Toc256000005 \h </w:instrText>
      </w:r>
      <w:r>
        <w:fldChar w:fldCharType="separate"/>
      </w:r>
      <w:r>
        <w:t>4</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w:t>
      </w:r>
      <w:r>
        <w:tab/>
      </w:r>
      <w:r>
        <w:fldChar w:fldCharType="begin"/>
      </w:r>
      <w:r>
        <w:instrText xml:space="preserve"> PAGEREF _Toc256000006 \h </w:instrText>
      </w:r>
      <w:r>
        <w:fldChar w:fldCharType="separate"/>
      </w:r>
      <w:r>
        <w:t>4</w:t>
      </w:r>
      <w:r>
        <w:fldChar w:fldCharType="end"/>
      </w:r>
    </w:p>
    <w:p>
      <w:pPr>
        <w:pStyle w:val="TOC3"/>
        <w:tabs>
          <w:tab w:val="left" w:pos="1320"/>
          <w:tab w:val="right" w:leader="dot" w:pos="8630"/>
        </w:tabs>
        <w:rPr>
          <w:rFonts w:ascii="Calibri" w:hAnsi="Calibri"/>
          <w:noProof/>
          <w:sz w:val="22"/>
        </w:rPr>
      </w:pPr>
      <w:r>
        <w:t>1.1.2.</w:t>
      </w:r>
      <w:r>
        <w:rPr>
          <w:rFonts w:ascii="Calibri" w:hAnsi="Calibri"/>
          <w:noProof/>
          <w:sz w:val="22"/>
        </w:rPr>
        <w:tab/>
      </w:r>
      <w:r>
        <w:t>And最好</w:t>
      </w:r>
      <w:r>
        <w:tab/>
      </w:r>
      <w:r>
        <w:fldChar w:fldCharType="begin"/>
      </w:r>
      <w:r>
        <w:instrText xml:space="preserve"> PAGEREF _Toc256000007 \h </w:instrText>
      </w:r>
      <w:r>
        <w:fldChar w:fldCharType="separate"/>
      </w:r>
      <w:r>
        <w:t>4</w:t>
      </w:r>
      <w:r>
        <w:fldChar w:fldCharType="end"/>
      </w:r>
    </w:p>
    <w:p>
      <w:pPr>
        <w:pStyle w:val="TOC3"/>
        <w:tabs>
          <w:tab w:val="left" w:pos="1320"/>
          <w:tab w:val="right" w:leader="dot" w:pos="8630"/>
        </w:tabs>
        <w:rPr>
          <w:rFonts w:ascii="Calibri" w:hAnsi="Calibri"/>
          <w:noProof/>
          <w:sz w:val="22"/>
        </w:rPr>
      </w:pPr>
      <w:r>
        <w:t>1.1.3.</w:t>
      </w:r>
      <w:r>
        <w:rPr>
          <w:rFonts w:ascii="Calibri" w:hAnsi="Calibri"/>
          <w:noProof/>
          <w:sz w:val="22"/>
        </w:rPr>
        <w:tab/>
      </w:r>
      <w:r>
        <w:rPr>
          <w:rFonts w:ascii="宋体" w:eastAsia="宋体" w:hAnsi="宋体" w:cs="宋体"/>
        </w:rPr>
        <w:t>实际工作过</w:t>
      </w:r>
      <w:r>
        <w:t>1~3</w:t>
      </w:r>
      <w:r>
        <w:rPr>
          <w:rFonts w:ascii="宋体" w:eastAsia="宋体" w:hAnsi="宋体" w:cs="宋体"/>
        </w:rPr>
        <w:t>年的</w:t>
      </w:r>
      <w:r>
        <w:t>Java</w:t>
      </w:r>
      <w:r>
        <w:rPr>
          <w:rFonts w:ascii="宋体" w:eastAsia="宋体" w:hAnsi="宋体" w:cs="宋体"/>
        </w:rPr>
        <w:t>开发工程师</w:t>
      </w:r>
      <w:r>
        <w:tab/>
      </w:r>
      <w:r>
        <w:fldChar w:fldCharType="begin"/>
      </w:r>
      <w:r>
        <w:instrText xml:space="preserve"> PAGEREF _Toc256000008 \h </w:instrText>
      </w:r>
      <w:r>
        <w:fldChar w:fldCharType="separate"/>
      </w:r>
      <w:r>
        <w:t>4</w:t>
      </w:r>
      <w:r>
        <w:fldChar w:fldCharType="end"/>
      </w:r>
    </w:p>
    <w:p>
      <w:pPr>
        <w:pStyle w:val="TOC2"/>
        <w:tabs>
          <w:tab w:val="left" w:pos="880"/>
          <w:tab w:val="right" w:leader="dot" w:pos="8630"/>
        </w:tabs>
        <w:rPr>
          <w:rFonts w:ascii="Calibri" w:hAnsi="Calibri"/>
          <w:noProof/>
          <w:sz w:val="22"/>
        </w:rPr>
      </w:pPr>
      <w:r>
        <w:t>1.2.</w:t>
      </w:r>
      <w:r>
        <w:rPr>
          <w:rFonts w:ascii="Calibri" w:hAnsi="Calibri"/>
          <w:noProof/>
          <w:sz w:val="22"/>
        </w:rPr>
        <w:tab/>
      </w:r>
      <w:r>
        <w:t>本课程的难度对标</w:t>
      </w:r>
      <w:r>
        <w:tab/>
      </w:r>
      <w:r>
        <w:fldChar w:fldCharType="begin"/>
      </w:r>
      <w:r>
        <w:instrText xml:space="preserve"> PAGEREF _Toc256000009 \h </w:instrText>
      </w:r>
      <w:r>
        <w:fldChar w:fldCharType="separate"/>
      </w:r>
      <w:r>
        <w:t>4</w:t>
      </w:r>
      <w:r>
        <w:fldChar w:fldCharType="end"/>
      </w:r>
    </w:p>
    <w:p>
      <w:pPr>
        <w:pStyle w:val="TOC3"/>
        <w:tabs>
          <w:tab w:val="left" w:pos="1320"/>
          <w:tab w:val="right" w:leader="dot" w:pos="8630"/>
        </w:tabs>
        <w:rPr>
          <w:rFonts w:ascii="Calibri" w:hAnsi="Calibri"/>
          <w:noProof/>
          <w:sz w:val="22"/>
        </w:rPr>
      </w:pPr>
      <w:r>
        <w:t>1.2.1.</w:t>
      </w:r>
      <w:r>
        <w:rPr>
          <w:rFonts w:ascii="Calibri" w:hAnsi="Calibri"/>
          <w:noProof/>
          <w:sz w:val="22"/>
        </w:rPr>
        <w:tab/>
      </w:r>
      <w:r>
        <w:t>阿里P6---P7</w:t>
      </w:r>
      <w:r>
        <w:tab/>
      </w:r>
      <w:r>
        <w:fldChar w:fldCharType="begin"/>
      </w:r>
      <w:r>
        <w:instrText xml:space="preserve"> PAGEREF _Toc256000010 \h </w:instrText>
      </w:r>
      <w:r>
        <w:fldChar w:fldCharType="separate"/>
      </w:r>
      <w:r>
        <w:t>4</w:t>
      </w:r>
      <w:r>
        <w:fldChar w:fldCharType="end"/>
      </w:r>
    </w:p>
    <w:p>
      <w:pPr>
        <w:pStyle w:val="TOC3"/>
        <w:tabs>
          <w:tab w:val="left" w:pos="1320"/>
          <w:tab w:val="right" w:leader="dot" w:pos="8630"/>
        </w:tabs>
        <w:rPr>
          <w:rFonts w:ascii="Calibri" w:hAnsi="Calibri"/>
          <w:noProof/>
          <w:sz w:val="22"/>
        </w:rPr>
      </w:pPr>
      <w:r>
        <w:t>1.2.2.</w:t>
      </w:r>
      <w:r>
        <w:rPr>
          <w:rFonts w:ascii="Calibri" w:hAnsi="Calibri"/>
          <w:noProof/>
          <w:sz w:val="22"/>
        </w:rPr>
        <w:tab/>
      </w:r>
      <w:r>
        <w:t>大厂面试题走起看看</w:t>
      </w:r>
      <w:r>
        <w:tab/>
      </w:r>
      <w:r>
        <w:fldChar w:fldCharType="begin"/>
      </w:r>
      <w:r>
        <w:instrText xml:space="preserve"> PAGEREF _Toc256000011 \h </w:instrText>
      </w:r>
      <w:r>
        <w:fldChar w:fldCharType="separate"/>
      </w:r>
      <w:r>
        <w:t>4</w:t>
      </w:r>
      <w:r>
        <w:fldChar w:fldCharType="end"/>
      </w:r>
    </w:p>
    <w:p>
      <w:pPr>
        <w:pStyle w:val="TOC1"/>
        <w:tabs>
          <w:tab w:val="left" w:pos="480"/>
          <w:tab w:val="right" w:leader="dot" w:pos="8630"/>
        </w:tabs>
        <w:rPr>
          <w:rFonts w:ascii="Calibri" w:hAnsi="Calibri"/>
          <w:noProof/>
          <w:sz w:val="22"/>
        </w:rPr>
      </w:pPr>
      <w:r>
        <w:t>2.</w:t>
      </w:r>
      <w:r>
        <w:rPr>
          <w:rFonts w:ascii="Calibri" w:hAnsi="Calibri"/>
          <w:noProof/>
          <w:sz w:val="22"/>
        </w:rPr>
        <w:tab/>
      </w:r>
      <w:r>
        <w:t>redis官网查阅和基本配置</w:t>
      </w:r>
      <w:r>
        <w:tab/>
      </w:r>
      <w:r>
        <w:fldChar w:fldCharType="begin"/>
      </w:r>
      <w:r>
        <w:instrText xml:space="preserve"> PAGEREF _Toc256000012 \h </w:instrText>
      </w:r>
      <w:r>
        <w:fldChar w:fldCharType="separate"/>
      </w:r>
      <w:r>
        <w:t>4</w:t>
      </w:r>
      <w:r>
        <w:fldChar w:fldCharType="end"/>
      </w:r>
    </w:p>
    <w:p>
      <w:pPr>
        <w:pStyle w:val="TOC2"/>
        <w:tabs>
          <w:tab w:val="left" w:pos="880"/>
          <w:tab w:val="right" w:leader="dot" w:pos="8630"/>
        </w:tabs>
        <w:rPr>
          <w:rFonts w:ascii="Calibri" w:hAnsi="Calibri"/>
          <w:noProof/>
          <w:sz w:val="22"/>
        </w:rPr>
      </w:pPr>
      <w:r>
        <w:t>2.1.</w:t>
      </w:r>
      <w:r>
        <w:rPr>
          <w:rFonts w:ascii="Calibri" w:hAnsi="Calibri"/>
          <w:noProof/>
          <w:sz w:val="22"/>
        </w:rPr>
        <w:tab/>
      </w:r>
      <w:r>
        <w:t>英文</w:t>
      </w:r>
      <w:r>
        <w:tab/>
      </w:r>
      <w:r>
        <w:fldChar w:fldCharType="begin"/>
      </w:r>
      <w:r>
        <w:instrText xml:space="preserve"> PAGEREF _Toc256000013 \h </w:instrText>
      </w:r>
      <w:r>
        <w:fldChar w:fldCharType="separate"/>
      </w:r>
      <w:r>
        <w:t>4</w:t>
      </w:r>
      <w:r>
        <w:fldChar w:fldCharType="end"/>
      </w:r>
    </w:p>
    <w:p>
      <w:pPr>
        <w:pStyle w:val="TOC3"/>
        <w:tabs>
          <w:tab w:val="left" w:pos="1320"/>
          <w:tab w:val="right" w:leader="dot" w:pos="8630"/>
        </w:tabs>
        <w:rPr>
          <w:rFonts w:ascii="Calibri" w:hAnsi="Calibri"/>
          <w:noProof/>
          <w:sz w:val="22"/>
        </w:rPr>
      </w:pPr>
      <w:r>
        <w:t>2.1.1.</w:t>
      </w:r>
      <w:r>
        <w:rPr>
          <w:rFonts w:ascii="Calibri" w:hAnsi="Calibri"/>
          <w:noProof/>
          <w:sz w:val="22"/>
        </w:rPr>
        <w:tab/>
      </w:r>
      <w:r>
        <w:t>https://redis.io/</w:t>
      </w:r>
      <w:r>
        <w:tab/>
      </w:r>
      <w:r>
        <w:fldChar w:fldCharType="begin"/>
      </w:r>
      <w:r>
        <w:instrText xml:space="preserve"> PAGEREF _Toc256000014 \h </w:instrText>
      </w:r>
      <w:r>
        <w:fldChar w:fldCharType="separate"/>
      </w:r>
      <w:r>
        <w:t>4</w:t>
      </w:r>
      <w:r>
        <w:fldChar w:fldCharType="end"/>
      </w:r>
    </w:p>
    <w:p>
      <w:pPr>
        <w:pStyle w:val="TOC2"/>
        <w:tabs>
          <w:tab w:val="left" w:pos="880"/>
          <w:tab w:val="right" w:leader="dot" w:pos="8630"/>
        </w:tabs>
        <w:rPr>
          <w:rFonts w:ascii="Calibri" w:hAnsi="Calibri"/>
          <w:noProof/>
          <w:sz w:val="22"/>
        </w:rPr>
      </w:pPr>
      <w:r>
        <w:t>2.2.</w:t>
      </w:r>
      <w:r>
        <w:rPr>
          <w:rFonts w:ascii="Calibri" w:hAnsi="Calibri"/>
          <w:noProof/>
          <w:sz w:val="22"/>
        </w:rPr>
        <w:tab/>
      </w:r>
      <w:r>
        <w:t>中文</w:t>
      </w:r>
      <w:r>
        <w:tab/>
      </w:r>
      <w:r>
        <w:fldChar w:fldCharType="begin"/>
      </w:r>
      <w:r>
        <w:instrText xml:space="preserve"> PAGEREF _Toc256000015 \h </w:instrText>
      </w:r>
      <w:r>
        <w:fldChar w:fldCharType="separate"/>
      </w:r>
      <w:r>
        <w:t>4</w:t>
      </w:r>
      <w:r>
        <w:fldChar w:fldCharType="end"/>
      </w:r>
    </w:p>
    <w:p>
      <w:pPr>
        <w:pStyle w:val="TOC3"/>
        <w:tabs>
          <w:tab w:val="left" w:pos="1320"/>
          <w:tab w:val="right" w:leader="dot" w:pos="8630"/>
        </w:tabs>
        <w:rPr>
          <w:rFonts w:ascii="Calibri" w:hAnsi="Calibri"/>
          <w:noProof/>
          <w:sz w:val="22"/>
        </w:rPr>
      </w:pPr>
      <w:r>
        <w:t>2.2.1.</w:t>
      </w:r>
      <w:r>
        <w:rPr>
          <w:rFonts w:ascii="Calibri" w:hAnsi="Calibri"/>
          <w:noProof/>
          <w:sz w:val="22"/>
        </w:rPr>
        <w:tab/>
      </w:r>
      <w:r>
        <w:t>http://redis.cn/</w:t>
      </w:r>
      <w:r>
        <w:tab/>
      </w:r>
      <w:r>
        <w:fldChar w:fldCharType="begin"/>
      </w:r>
      <w:r>
        <w:instrText xml:space="preserve"> PAGEREF _Toc256000016 \h </w:instrText>
      </w:r>
      <w:r>
        <w:fldChar w:fldCharType="separate"/>
      </w:r>
      <w:r>
        <w:t>4</w:t>
      </w:r>
      <w:r>
        <w:fldChar w:fldCharType="end"/>
      </w:r>
    </w:p>
    <w:p>
      <w:pPr>
        <w:pStyle w:val="TOC2"/>
        <w:tabs>
          <w:tab w:val="left" w:pos="880"/>
          <w:tab w:val="right" w:leader="dot" w:pos="8630"/>
        </w:tabs>
        <w:rPr>
          <w:rFonts w:ascii="Calibri" w:hAnsi="Calibri"/>
          <w:noProof/>
          <w:sz w:val="22"/>
        </w:rPr>
      </w:pPr>
      <w:r>
        <w:t>2.3.</w:t>
      </w:r>
      <w:r>
        <w:rPr>
          <w:rFonts w:ascii="Calibri" w:hAnsi="Calibri"/>
          <w:noProof/>
          <w:sz w:val="22"/>
        </w:rPr>
        <w:tab/>
      </w:r>
      <w:r>
        <w:t>redis安装(不讲解)</w:t>
      </w:r>
      <w:r>
        <w:tab/>
      </w:r>
      <w:r>
        <w:fldChar w:fldCharType="begin"/>
      </w:r>
      <w:r>
        <w:instrText xml:space="preserve"> PAGEREF _Toc256000017 \h </w:instrText>
      </w:r>
      <w:r>
        <w:fldChar w:fldCharType="separate"/>
      </w:r>
      <w:r>
        <w:t>4</w:t>
      </w:r>
      <w:r>
        <w:fldChar w:fldCharType="end"/>
      </w:r>
    </w:p>
    <w:p>
      <w:pPr>
        <w:pStyle w:val="TOC3"/>
        <w:tabs>
          <w:tab w:val="left" w:pos="1320"/>
          <w:tab w:val="right" w:leader="dot" w:pos="8630"/>
        </w:tabs>
        <w:rPr>
          <w:rFonts w:ascii="Calibri" w:hAnsi="Calibri"/>
          <w:noProof/>
          <w:sz w:val="22"/>
        </w:rPr>
      </w:pPr>
      <w:r>
        <w:t>2.3.1.</w:t>
      </w:r>
      <w:r>
        <w:rPr>
          <w:rFonts w:ascii="Calibri" w:hAnsi="Calibri"/>
          <w:noProof/>
          <w:sz w:val="22"/>
        </w:rPr>
        <w:tab/>
      </w:r>
      <w:r>
        <w:t>https://redis.io/download</w:t>
      </w:r>
      <w:r>
        <w:tab/>
      </w:r>
      <w:r>
        <w:fldChar w:fldCharType="begin"/>
      </w:r>
      <w:r>
        <w:instrText xml:space="preserve"> PAGEREF _Toc256000018 \h </w:instrText>
      </w:r>
      <w:r>
        <w:fldChar w:fldCharType="separate"/>
      </w:r>
      <w:r>
        <w:t>4</w:t>
      </w:r>
      <w:r>
        <w:fldChar w:fldCharType="end"/>
      </w:r>
    </w:p>
    <w:p>
      <w:pPr>
        <w:pStyle w:val="TOC2"/>
        <w:tabs>
          <w:tab w:val="left" w:pos="880"/>
          <w:tab w:val="right" w:leader="dot" w:pos="8630"/>
        </w:tabs>
        <w:rPr>
          <w:rFonts w:ascii="Calibri" w:hAnsi="Calibri"/>
          <w:noProof/>
          <w:sz w:val="22"/>
        </w:rPr>
      </w:pPr>
      <w:r>
        <w:t>2.4.</w:t>
      </w:r>
      <w:r>
        <w:rPr>
          <w:rFonts w:ascii="Calibri" w:hAnsi="Calibri"/>
          <w:noProof/>
          <w:sz w:val="22"/>
        </w:rPr>
        <w:tab/>
      </w:r>
      <w:r>
        <w:t>官网命令大全网址</w:t>
      </w:r>
      <w:r>
        <w:tab/>
      </w:r>
      <w:r>
        <w:fldChar w:fldCharType="begin"/>
      </w:r>
      <w:r>
        <w:instrText xml:space="preserve"> PAGEREF _Toc256000019 \h </w:instrText>
      </w:r>
      <w:r>
        <w:fldChar w:fldCharType="separate"/>
      </w:r>
      <w:r>
        <w:t>5</w:t>
      </w:r>
      <w:r>
        <w:fldChar w:fldCharType="end"/>
      </w:r>
    </w:p>
    <w:p>
      <w:pPr>
        <w:pStyle w:val="TOC3"/>
        <w:tabs>
          <w:tab w:val="left" w:pos="1320"/>
          <w:tab w:val="right" w:leader="dot" w:pos="8630"/>
        </w:tabs>
        <w:rPr>
          <w:rFonts w:ascii="Calibri" w:hAnsi="Calibri"/>
          <w:noProof/>
          <w:sz w:val="22"/>
        </w:rPr>
      </w:pPr>
      <w:r>
        <w:t>2.4.1.</w:t>
      </w:r>
      <w:r>
        <w:rPr>
          <w:rFonts w:ascii="Calibri" w:hAnsi="Calibri"/>
          <w:noProof/>
          <w:sz w:val="22"/>
        </w:rPr>
        <w:tab/>
      </w:r>
      <w:r>
        <w:t>http://www.redis.cn/commands.html</w:t>
      </w:r>
      <w:r>
        <w:tab/>
      </w:r>
      <w:r>
        <w:fldChar w:fldCharType="begin"/>
      </w:r>
      <w:r>
        <w:instrText xml:space="preserve"> PAGEREF _Toc256000020 \h </w:instrText>
      </w:r>
      <w:r>
        <w:fldChar w:fldCharType="separate"/>
      </w:r>
      <w:r>
        <w:t>5</w:t>
      </w:r>
      <w:r>
        <w:fldChar w:fldCharType="end"/>
      </w:r>
    </w:p>
    <w:p>
      <w:pPr>
        <w:pStyle w:val="TOC3"/>
        <w:tabs>
          <w:tab w:val="left" w:pos="1320"/>
          <w:tab w:val="right" w:leader="dot" w:pos="8630"/>
        </w:tabs>
        <w:rPr>
          <w:rFonts w:ascii="Calibri" w:hAnsi="Calibri"/>
          <w:noProof/>
          <w:sz w:val="22"/>
        </w:rPr>
      </w:pPr>
      <w:r>
        <w:t>2.4.2.</w:t>
      </w:r>
      <w:r>
        <w:rPr>
          <w:rFonts w:ascii="Calibri" w:hAnsi="Calibri"/>
          <w:noProof/>
          <w:sz w:val="22"/>
        </w:rPr>
        <w:tab/>
      </w:r>
      <w:r>
        <w:t>http://doc.redisfans.com/</w:t>
      </w:r>
      <w:r>
        <w:tab/>
      </w:r>
      <w:r>
        <w:fldChar w:fldCharType="begin"/>
      </w:r>
      <w:r>
        <w:instrText xml:space="preserve"> PAGEREF _Toc256000021 \h </w:instrText>
      </w:r>
      <w:r>
        <w:fldChar w:fldCharType="separate"/>
      </w:r>
      <w:r>
        <w:t>5</w:t>
      </w:r>
      <w:r>
        <w:fldChar w:fldCharType="end"/>
      </w:r>
    </w:p>
    <w:p>
      <w:pPr>
        <w:pStyle w:val="TOC2"/>
        <w:tabs>
          <w:tab w:val="left" w:pos="880"/>
          <w:tab w:val="right" w:leader="dot" w:pos="8630"/>
        </w:tabs>
        <w:rPr>
          <w:rFonts w:ascii="Calibri" w:hAnsi="Calibri"/>
          <w:noProof/>
          <w:sz w:val="22"/>
        </w:rPr>
      </w:pPr>
      <w:r>
        <w:t>2.5.</w:t>
      </w:r>
      <w:r>
        <w:rPr>
          <w:rFonts w:ascii="Calibri" w:hAnsi="Calibri"/>
          <w:noProof/>
          <w:sz w:val="22"/>
        </w:rPr>
        <w:tab/>
      </w:r>
      <w:r>
        <w:t>安全Bug按照官网提示，升级成为6.0.8</w:t>
      </w:r>
      <w:r>
        <w:tab/>
      </w:r>
      <w:r>
        <w:fldChar w:fldCharType="begin"/>
      </w:r>
      <w:r>
        <w:instrText xml:space="preserve"> PAGEREF _Toc256000022 \h </w:instrText>
      </w:r>
      <w:r>
        <w:fldChar w:fldCharType="separate"/>
      </w:r>
      <w:r>
        <w:t>5</w:t>
      </w:r>
      <w:r>
        <w:fldChar w:fldCharType="end"/>
      </w:r>
    </w:p>
    <w:p>
      <w:pPr>
        <w:pStyle w:val="TOC2"/>
        <w:tabs>
          <w:tab w:val="left" w:pos="880"/>
          <w:tab w:val="right" w:leader="dot" w:pos="8630"/>
        </w:tabs>
        <w:rPr>
          <w:rFonts w:ascii="Calibri" w:hAnsi="Calibri"/>
          <w:noProof/>
          <w:sz w:val="22"/>
        </w:rPr>
      </w:pPr>
      <w:r>
        <w:t>2.6.</w:t>
      </w:r>
      <w:r>
        <w:rPr>
          <w:rFonts w:ascii="Calibri" w:hAnsi="Calibri"/>
          <w:noProof/>
          <w:sz w:val="22"/>
        </w:rPr>
        <w:tab/>
      </w:r>
      <w:r>
        <w:t>查看自己redis版本的命令</w:t>
      </w:r>
      <w:r>
        <w:tab/>
      </w:r>
      <w:r>
        <w:fldChar w:fldCharType="begin"/>
      </w:r>
      <w:r>
        <w:instrText xml:space="preserve"> PAGEREF _Toc256000023 \h </w:instrText>
      </w:r>
      <w:r>
        <w:fldChar w:fldCharType="separate"/>
      </w:r>
      <w:r>
        <w:t>6</w:t>
      </w:r>
      <w:r>
        <w:fldChar w:fldCharType="end"/>
      </w:r>
    </w:p>
    <w:p>
      <w:pPr>
        <w:pStyle w:val="TOC3"/>
        <w:tabs>
          <w:tab w:val="right" w:leader="dot" w:pos="8630"/>
        </w:tabs>
        <w:rPr>
          <w:rFonts w:ascii="Calibri" w:hAnsi="Calibri"/>
          <w:noProof/>
          <w:sz w:val="22"/>
        </w:rPr>
      </w:pPr>
      <w:r>
        <w:t>2.6.1.</w:t>
      </w:r>
      <w:r>
        <w:tab/>
      </w:r>
      <w:r>
        <w:fldChar w:fldCharType="begin"/>
      </w:r>
      <w:r>
        <w:instrText xml:space="preserve"> PAGEREF _Toc256000024 \h </w:instrText>
      </w:r>
      <w:r>
        <w:fldChar w:fldCharType="separate"/>
      </w:r>
      <w:r>
        <w:t>6</w:t>
      </w:r>
      <w:r>
        <w:fldChar w:fldCharType="end"/>
      </w:r>
    </w:p>
    <w:p>
      <w:pPr>
        <w:pStyle w:val="TOC2"/>
        <w:tabs>
          <w:tab w:val="left" w:pos="880"/>
          <w:tab w:val="right" w:leader="dot" w:pos="8630"/>
        </w:tabs>
        <w:rPr>
          <w:rFonts w:ascii="Calibri" w:hAnsi="Calibri"/>
          <w:noProof/>
          <w:sz w:val="22"/>
        </w:rPr>
      </w:pPr>
      <w:r>
        <w:t>2.7.</w:t>
      </w:r>
      <w:r>
        <w:rPr>
          <w:rFonts w:ascii="Calibri" w:hAnsi="Calibri"/>
          <w:noProof/>
          <w:sz w:val="22"/>
        </w:rPr>
        <w:tab/>
      </w:r>
      <w:r>
        <w:t>redis配置文件初始</w:t>
      </w:r>
      <w:r>
        <w:tab/>
      </w:r>
      <w:r>
        <w:fldChar w:fldCharType="begin"/>
      </w:r>
      <w:r>
        <w:instrText xml:space="preserve"> PAGEREF _Toc256000025 \h </w:instrText>
      </w:r>
      <w:r>
        <w:fldChar w:fldCharType="separate"/>
      </w:r>
      <w:r>
        <w:t>6</w:t>
      </w:r>
      <w:r>
        <w:fldChar w:fldCharType="end"/>
      </w:r>
    </w:p>
    <w:p>
      <w:pPr>
        <w:pStyle w:val="TOC1"/>
        <w:tabs>
          <w:tab w:val="left" w:pos="480"/>
          <w:tab w:val="right" w:leader="dot" w:pos="8630"/>
        </w:tabs>
        <w:rPr>
          <w:rFonts w:ascii="Calibri" w:hAnsi="Calibri"/>
          <w:noProof/>
          <w:sz w:val="22"/>
        </w:rPr>
      </w:pPr>
      <w:r>
        <w:t>3.</w:t>
      </w:r>
      <w:r>
        <w:rPr>
          <w:rFonts w:ascii="Calibri" w:hAnsi="Calibri"/>
          <w:noProof/>
          <w:sz w:val="22"/>
        </w:rPr>
        <w:tab/>
      </w:r>
      <w:r>
        <w:t>redis单线程 VS 多线程</w:t>
      </w:r>
      <w:r>
        <w:rPr>
          <w:color w:val="FF0000"/>
        </w:rPr>
        <w:t>(入门篇)</w:t>
      </w:r>
      <w:r>
        <w:tab/>
      </w:r>
      <w:r>
        <w:fldChar w:fldCharType="begin"/>
      </w:r>
      <w:r>
        <w:instrText xml:space="preserve"> PAGEREF _Toc256000026 \h </w:instrText>
      </w:r>
      <w:r>
        <w:fldChar w:fldCharType="separate"/>
      </w:r>
      <w:r>
        <w:t>7</w:t>
      </w:r>
      <w:r>
        <w:fldChar w:fldCharType="end"/>
      </w:r>
    </w:p>
    <w:p>
      <w:pPr>
        <w:pStyle w:val="TOC2"/>
        <w:tabs>
          <w:tab w:val="left" w:pos="880"/>
          <w:tab w:val="right" w:leader="dot" w:pos="8630"/>
        </w:tabs>
        <w:rPr>
          <w:rFonts w:ascii="Calibri" w:hAnsi="Calibri"/>
          <w:noProof/>
          <w:sz w:val="22"/>
        </w:rPr>
      </w:pPr>
      <w:r>
        <w:t>3.1.</w:t>
      </w:r>
      <w:r>
        <w:rPr>
          <w:rFonts w:ascii="Calibri" w:hAnsi="Calibri"/>
          <w:noProof/>
          <w:sz w:val="22"/>
        </w:rPr>
        <w:tab/>
      </w:r>
      <w:r>
        <w:t>首课重要，后续深度讲解，避免晕菜</w:t>
      </w:r>
      <w:r>
        <w:tab/>
      </w:r>
      <w:r>
        <w:fldChar w:fldCharType="begin"/>
      </w:r>
      <w:r>
        <w:instrText xml:space="preserve"> PAGEREF _Toc256000027 \h </w:instrText>
      </w:r>
      <w:r>
        <w:fldChar w:fldCharType="separate"/>
      </w:r>
      <w:r>
        <w:t>7</w:t>
      </w:r>
      <w:r>
        <w:fldChar w:fldCharType="end"/>
      </w:r>
    </w:p>
    <w:p>
      <w:pPr>
        <w:pStyle w:val="TOC2"/>
        <w:tabs>
          <w:tab w:val="left" w:pos="880"/>
          <w:tab w:val="right" w:leader="dot" w:pos="8630"/>
        </w:tabs>
        <w:rPr>
          <w:rFonts w:ascii="Calibri" w:hAnsi="Calibri"/>
          <w:noProof/>
          <w:sz w:val="22"/>
        </w:rPr>
      </w:pPr>
      <w:r>
        <w:t>3.2.</w:t>
      </w:r>
      <w:r>
        <w:rPr>
          <w:rFonts w:ascii="Calibri" w:hAnsi="Calibri"/>
          <w:noProof/>
          <w:sz w:val="22"/>
        </w:rPr>
        <w:tab/>
      </w:r>
      <w:r>
        <w:t>Redis为什么选择单线程？</w:t>
      </w:r>
      <w:r>
        <w:tab/>
      </w:r>
      <w:r>
        <w:fldChar w:fldCharType="begin"/>
      </w:r>
      <w:r>
        <w:instrText xml:space="preserve"> PAGEREF _Toc256000028 \h </w:instrText>
      </w:r>
      <w:r>
        <w:fldChar w:fldCharType="separate"/>
      </w:r>
      <w:r>
        <w:t>7</w:t>
      </w:r>
      <w:r>
        <w:fldChar w:fldCharType="end"/>
      </w:r>
    </w:p>
    <w:p>
      <w:pPr>
        <w:pStyle w:val="TOC3"/>
        <w:tabs>
          <w:tab w:val="left" w:pos="1320"/>
          <w:tab w:val="right" w:leader="dot" w:pos="8630"/>
        </w:tabs>
        <w:rPr>
          <w:rFonts w:ascii="Calibri" w:hAnsi="Calibri"/>
          <w:noProof/>
          <w:sz w:val="22"/>
        </w:rPr>
      </w:pPr>
      <w:r>
        <w:t>3.2.1.</w:t>
      </w:r>
      <w:r>
        <w:rPr>
          <w:rFonts w:ascii="Calibri" w:hAnsi="Calibri"/>
          <w:noProof/>
          <w:sz w:val="22"/>
        </w:rPr>
        <w:tab/>
      </w:r>
      <w:r>
        <w:t>是什么</w:t>
      </w:r>
      <w:r>
        <w:tab/>
      </w:r>
      <w:r>
        <w:fldChar w:fldCharType="begin"/>
      </w:r>
      <w:r>
        <w:instrText xml:space="preserve"> PAGEREF _Toc256000029 \h </w:instrText>
      </w:r>
      <w:r>
        <w:fldChar w:fldCharType="separate"/>
      </w:r>
      <w:r>
        <w:t>7</w:t>
      </w:r>
      <w:r>
        <w:fldChar w:fldCharType="end"/>
      </w:r>
    </w:p>
    <w:p>
      <w:pPr>
        <w:pStyle w:val="TOC3"/>
        <w:tabs>
          <w:tab w:val="left" w:pos="1320"/>
          <w:tab w:val="right" w:leader="dot" w:pos="8630"/>
        </w:tabs>
        <w:rPr>
          <w:rFonts w:ascii="Calibri" w:hAnsi="Calibri"/>
          <w:noProof/>
          <w:sz w:val="22"/>
        </w:rPr>
      </w:pPr>
      <w:r>
        <w:t>3.2.2.</w:t>
      </w:r>
      <w:r>
        <w:rPr>
          <w:rFonts w:ascii="Calibri" w:hAnsi="Calibri"/>
          <w:noProof/>
          <w:sz w:val="22"/>
        </w:rPr>
        <w:tab/>
      </w:r>
      <w:r>
        <w:t>redis之父的发言</w:t>
      </w:r>
      <w:r>
        <w:tab/>
      </w:r>
      <w:r>
        <w:fldChar w:fldCharType="begin"/>
      </w:r>
      <w:r>
        <w:instrText xml:space="preserve"> PAGEREF _Toc256000030 \h </w:instrText>
      </w:r>
      <w:r>
        <w:fldChar w:fldCharType="separate"/>
      </w:r>
      <w:r>
        <w:t>8</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http://antirez.com/news/132</w:t>
      </w:r>
      <w:r>
        <w:tab/>
      </w:r>
      <w:r>
        <w:fldChar w:fldCharType="begin"/>
      </w:r>
      <w:r>
        <w:instrText xml:space="preserve"> PAGEREF _Toc256000031 \h </w:instrText>
      </w:r>
      <w:r>
        <w:fldChar w:fldCharType="separate"/>
      </w:r>
      <w:r>
        <w:t>8</w:t>
      </w:r>
      <w:r>
        <w:fldChar w:fldCharType="end"/>
      </w:r>
    </w:p>
    <w:p>
      <w:pPr>
        <w:pStyle w:val="TOC3"/>
        <w:tabs>
          <w:tab w:val="left" w:pos="1320"/>
          <w:tab w:val="right" w:leader="dot" w:pos="8630"/>
        </w:tabs>
        <w:rPr>
          <w:rFonts w:ascii="Calibri" w:hAnsi="Calibri"/>
          <w:noProof/>
          <w:sz w:val="22"/>
        </w:rPr>
      </w:pPr>
      <w:r>
        <w:t>3.2.3.</w:t>
      </w:r>
      <w:r>
        <w:rPr>
          <w:rFonts w:ascii="Calibri" w:hAnsi="Calibri"/>
          <w:noProof/>
          <w:sz w:val="22"/>
        </w:rPr>
        <w:tab/>
      </w:r>
      <w:r>
        <w:t>why</w:t>
      </w:r>
      <w:r>
        <w:tab/>
      </w:r>
      <w:r>
        <w:fldChar w:fldCharType="begin"/>
      </w:r>
      <w:r>
        <w:instrText xml:space="preserve"> PAGEREF _Toc256000032 \h </w:instrText>
      </w:r>
      <w:r>
        <w:fldChar w:fldCharType="separate"/>
      </w:r>
      <w:r>
        <w:t>8</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rPr>
          <w:b/>
          <w:color w:val="008000"/>
        </w:rPr>
        <w:t>厘清⼀个事实我们通常说， Redis是单线程究竟何意？</w:t>
      </w:r>
      <w:r>
        <w:tab/>
      </w:r>
      <w:r>
        <w:fldChar w:fldCharType="begin"/>
      </w:r>
      <w:r>
        <w:instrText xml:space="preserve"> PAGEREF _Toc256000033 \h </w:instrText>
      </w:r>
      <w:r>
        <w:fldChar w:fldCharType="separate"/>
      </w:r>
      <w:r>
        <w:t>8</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请说说演进变化情况？</w:t>
      </w:r>
      <w:r>
        <w:tab/>
      </w:r>
      <w:r>
        <w:fldChar w:fldCharType="begin"/>
      </w:r>
      <w:r>
        <w:instrText xml:space="preserve"> PAGEREF _Toc256000034 \h </w:instrText>
      </w:r>
      <w:r>
        <w:fldChar w:fldCharType="separate"/>
      </w:r>
      <w:r>
        <w:t>9</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Redis3.x单线程时代但性能依旧很快的主要原因</w:t>
      </w:r>
      <w:r>
        <w:tab/>
      </w:r>
      <w:r>
        <w:fldChar w:fldCharType="begin"/>
      </w:r>
      <w:r>
        <w:instrText xml:space="preserve"> PAGEREF _Toc256000035 \h </w:instrText>
      </w:r>
      <w:r>
        <w:fldChar w:fldCharType="separate"/>
      </w:r>
      <w:r>
        <w:t>9</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基于内存操作：Redis 的所有数据都存在内存中，因此所有的运算都是内存级别的，所以他的性能比较高；</w:t>
      </w:r>
      <w:r>
        <w:tab/>
      </w:r>
      <w:r>
        <w:fldChar w:fldCharType="begin"/>
      </w:r>
      <w:r>
        <w:instrText xml:space="preserve"> PAGEREF _Toc256000036 \h </w:instrText>
      </w:r>
      <w:r>
        <w:fldChar w:fldCharType="separate"/>
      </w:r>
      <w:r>
        <w:t>9</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数据结构简单：Redis 的数据结构是专门设计的，而这些简单的数据结构的查找和操作的时间大部分复杂度都是 O(1)，因此性能比较高；</w:t>
      </w:r>
      <w:r>
        <w:tab/>
      </w:r>
      <w:r>
        <w:fldChar w:fldCharType="begin"/>
      </w:r>
      <w:r>
        <w:instrText xml:space="preserve"> PAGEREF _Toc256000037 \h </w:instrText>
      </w:r>
      <w:r>
        <w:fldChar w:fldCharType="separate"/>
      </w:r>
      <w:r>
        <w:t>9</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多路复用和非阻塞 I/O：Redis使用 I/O多路复用功能来监听多个 socket连接客户端，这样就可以使用一个线程连接来处理多个请求，减少线程切换带来的开销，同时也避免了 I/O 阻塞操作</w:t>
      </w:r>
      <w:r>
        <w:tab/>
      </w:r>
      <w:r>
        <w:fldChar w:fldCharType="begin"/>
      </w:r>
      <w:r>
        <w:instrText xml:space="preserve"> PAGEREF _Toc256000038 \h </w:instrText>
      </w:r>
      <w:r>
        <w:fldChar w:fldCharType="separate"/>
      </w:r>
      <w:r>
        <w:t>9</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避免上下文切换：因为是单线程模型，因此就避免了不必要的上下文切换和多线程竞争，这就省去了多线程切换带来的时间和性能上的消耗，而且单线程不会导致死锁问题的发生</w:t>
      </w:r>
      <w:r>
        <w:tab/>
      </w:r>
      <w:r>
        <w:fldChar w:fldCharType="begin"/>
      </w:r>
      <w:r>
        <w:instrText xml:space="preserve"> PAGEREF _Toc256000039 \h </w:instrText>
      </w:r>
      <w:r>
        <w:fldChar w:fldCharType="separate"/>
      </w:r>
      <w:r>
        <w:t>9</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作者原话</w:t>
      </w:r>
      <w:r>
        <w:tab/>
      </w:r>
      <w:r>
        <w:fldChar w:fldCharType="begin"/>
      </w:r>
      <w:r>
        <w:instrText xml:space="preserve"> PAGEREF _Toc256000040 \h </w:instrText>
      </w:r>
      <w:r>
        <w:fldChar w:fldCharType="separate"/>
      </w:r>
      <w:r>
        <w:t>9</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https://redis.io/topics/faq</w:t>
      </w:r>
      <w:r>
        <w:tab/>
      </w:r>
      <w:r>
        <w:fldChar w:fldCharType="begin"/>
      </w:r>
      <w:r>
        <w:instrText xml:space="preserve"> PAGEREF _Toc256000041 \h </w:instrText>
      </w:r>
      <w:r>
        <w:fldChar w:fldCharType="separate"/>
      </w:r>
      <w:r>
        <w:t>9</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Redis 4.0之前一直采用单线程的主要原因有以下三个</w:t>
      </w:r>
      <w:r>
        <w:tab/>
      </w:r>
      <w:r>
        <w:fldChar w:fldCharType="begin"/>
      </w:r>
      <w:r>
        <w:instrText xml:space="preserve"> PAGEREF _Toc256000042 \h </w:instrText>
      </w:r>
      <w:r>
        <w:fldChar w:fldCharType="separate"/>
      </w:r>
      <w:r>
        <w:t>10</w:t>
      </w:r>
      <w:r>
        <w:fldChar w:fldCharType="end"/>
      </w:r>
    </w:p>
    <w:p>
      <w:pPr>
        <w:pStyle w:val="TOC2"/>
        <w:tabs>
          <w:tab w:val="left" w:pos="960"/>
          <w:tab w:val="right" w:leader="dot" w:pos="8630"/>
        </w:tabs>
        <w:rPr>
          <w:rFonts w:ascii="Calibri" w:hAnsi="Calibri"/>
          <w:noProof/>
          <w:sz w:val="22"/>
        </w:rPr>
      </w:pPr>
      <w:r>
        <w:t>3.3.</w:t>
      </w:r>
      <w:r>
        <w:rPr>
          <w:rFonts w:ascii="Calibri" w:hAnsi="Calibri"/>
          <w:noProof/>
          <w:sz w:val="22"/>
        </w:rPr>
        <w:tab/>
      </w:r>
      <w:r>
        <w:rPr>
          <w:color w:val="FF0000"/>
        </w:rPr>
        <w:t>既然单线程这么好，为什么逐渐又加入了多线程特性？</w:t>
      </w:r>
      <w:r>
        <w:tab/>
      </w:r>
      <w:r>
        <w:fldChar w:fldCharType="begin"/>
      </w:r>
      <w:r>
        <w:instrText xml:space="preserve"> PAGEREF _Toc256000043 \h </w:instrText>
      </w:r>
      <w:r>
        <w:fldChar w:fldCharType="separate"/>
      </w:r>
      <w:r>
        <w:t>10</w:t>
      </w:r>
      <w:r>
        <w:fldChar w:fldCharType="end"/>
      </w:r>
    </w:p>
    <w:p>
      <w:pPr>
        <w:pStyle w:val="TOC3"/>
        <w:tabs>
          <w:tab w:val="left" w:pos="1320"/>
          <w:tab w:val="right" w:leader="dot" w:pos="8630"/>
        </w:tabs>
        <w:rPr>
          <w:rFonts w:ascii="Calibri" w:hAnsi="Calibri"/>
          <w:noProof/>
          <w:sz w:val="22"/>
        </w:rPr>
      </w:pPr>
      <w:r>
        <w:t>3.3.1.</w:t>
      </w:r>
      <w:r>
        <w:rPr>
          <w:rFonts w:ascii="Calibri" w:hAnsi="Calibri"/>
          <w:noProof/>
          <w:sz w:val="22"/>
        </w:rPr>
        <w:tab/>
      </w:r>
      <w:r>
        <w:t>单线程也有单线程的苦恼</w:t>
      </w:r>
      <w:r>
        <w:tab/>
      </w:r>
      <w:r>
        <w:fldChar w:fldCharType="begin"/>
      </w:r>
      <w:r>
        <w:instrText xml:space="preserve"> PAGEREF _Toc256000044 \h </w:instrText>
      </w:r>
      <w:r>
        <w:fldChar w:fldCharType="separate"/>
      </w:r>
      <w:r>
        <w:t>10</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举个栗子</w:t>
      </w:r>
      <w:r>
        <w:tab/>
      </w:r>
      <w:r>
        <w:fldChar w:fldCharType="begin"/>
      </w:r>
      <w:r>
        <w:instrText xml:space="preserve"> PAGEREF _Toc256000045 \h </w:instrText>
      </w:r>
      <w:r>
        <w:fldChar w:fldCharType="separate"/>
      </w:r>
      <w:r>
        <w:t>11</w:t>
      </w:r>
      <w:r>
        <w:fldChar w:fldCharType="end"/>
      </w:r>
    </w:p>
    <w:p>
      <w:pPr>
        <w:pStyle w:val="TOC3"/>
        <w:tabs>
          <w:tab w:val="left" w:pos="1320"/>
          <w:tab w:val="right" w:leader="dot" w:pos="8630"/>
        </w:tabs>
        <w:rPr>
          <w:rFonts w:ascii="Calibri" w:hAnsi="Calibri"/>
          <w:noProof/>
          <w:sz w:val="22"/>
        </w:rPr>
      </w:pPr>
      <w:r>
        <w:t>3.3.2.</w:t>
      </w:r>
      <w:r>
        <w:rPr>
          <w:rFonts w:ascii="Calibri" w:hAnsi="Calibri"/>
          <w:noProof/>
          <w:sz w:val="22"/>
        </w:rPr>
        <w:tab/>
      </w:r>
      <w:r>
        <w:t>如何解决</w:t>
      </w:r>
      <w:r>
        <w:tab/>
      </w:r>
      <w:r>
        <w:fldChar w:fldCharType="begin"/>
      </w:r>
      <w:r>
        <w:instrText xml:space="preserve"> PAGEREF _Toc256000046 \h </w:instrText>
      </w:r>
      <w:r>
        <w:fldChar w:fldCharType="separate"/>
      </w:r>
      <w:r>
        <w:t>11</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使用惰性删除可以有效的避免 Redis 卡顿的问题</w:t>
      </w:r>
      <w:r>
        <w:tab/>
      </w:r>
      <w:r>
        <w:fldChar w:fldCharType="begin"/>
      </w:r>
      <w:r>
        <w:instrText xml:space="preserve"> PAGEREF _Toc256000047 \h </w:instrText>
      </w:r>
      <w:r>
        <w:fldChar w:fldCharType="separate"/>
      </w:r>
      <w:r>
        <w:t>11</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案例</w:t>
      </w:r>
      <w:r>
        <w:tab/>
      </w:r>
      <w:r>
        <w:fldChar w:fldCharType="begin"/>
      </w:r>
      <w:r>
        <w:instrText xml:space="preserve"> PAGEREF _Toc256000048 \h </w:instrText>
      </w:r>
      <w:r>
        <w:fldChar w:fldCharType="separate"/>
      </w:r>
      <w:r>
        <w:t>11</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在Redis 4.0就引入了多个线程来实现数据的异步惰性删除等功能， 但是其处理读写请求的仍然只有一个线程，所以仍然算是狭义上的单线程。</w:t>
      </w:r>
      <w:r>
        <w:tab/>
      </w:r>
      <w:r>
        <w:fldChar w:fldCharType="begin"/>
      </w:r>
      <w:r>
        <w:instrText xml:space="preserve"> PAGEREF _Toc256000049 \h </w:instrText>
      </w:r>
      <w:r>
        <w:fldChar w:fldCharType="separate"/>
      </w:r>
      <w:r>
        <w:t>12</w:t>
      </w:r>
      <w:r>
        <w:fldChar w:fldCharType="end"/>
      </w:r>
    </w:p>
    <w:p>
      <w:pPr>
        <w:pStyle w:val="TOC2"/>
        <w:tabs>
          <w:tab w:val="left" w:pos="960"/>
          <w:tab w:val="right" w:leader="dot" w:pos="8630"/>
        </w:tabs>
        <w:rPr>
          <w:rFonts w:ascii="Calibri" w:hAnsi="Calibri"/>
          <w:noProof/>
          <w:sz w:val="22"/>
        </w:rPr>
      </w:pPr>
      <w:r>
        <w:t>3.4.</w:t>
      </w:r>
      <w:r>
        <w:rPr>
          <w:rFonts w:ascii="Calibri" w:hAnsi="Calibri"/>
          <w:noProof/>
          <w:sz w:val="22"/>
        </w:rPr>
        <w:tab/>
      </w:r>
      <w:r>
        <w:t>redis6的多线程和IO多路复用</w:t>
      </w:r>
      <w:r>
        <w:rPr>
          <w:b/>
          <w:color w:val="FF0000"/>
        </w:rPr>
        <w:t>入门篇</w:t>
      </w:r>
      <w:r>
        <w:tab/>
      </w:r>
      <w:r>
        <w:fldChar w:fldCharType="begin"/>
      </w:r>
      <w:r>
        <w:instrText xml:space="preserve"> PAGEREF _Toc256000050 \h </w:instrText>
      </w:r>
      <w:r>
        <w:fldChar w:fldCharType="separate"/>
      </w:r>
      <w:r>
        <w:t>12</w:t>
      </w:r>
      <w:r>
        <w:fldChar w:fldCharType="end"/>
      </w:r>
    </w:p>
    <w:p>
      <w:pPr>
        <w:pStyle w:val="TOC3"/>
        <w:tabs>
          <w:tab w:val="left" w:pos="1320"/>
          <w:tab w:val="right" w:leader="dot" w:pos="8630"/>
        </w:tabs>
        <w:rPr>
          <w:rFonts w:ascii="Calibri" w:hAnsi="Calibri"/>
          <w:noProof/>
          <w:sz w:val="22"/>
        </w:rPr>
      </w:pPr>
      <w:r>
        <w:t>3.4.1.</w:t>
      </w:r>
      <w:r>
        <w:rPr>
          <w:rFonts w:ascii="Calibri" w:hAnsi="Calibri"/>
          <w:noProof/>
          <w:sz w:val="22"/>
        </w:rPr>
        <w:tab/>
      </w:r>
      <w:r>
        <w:t>对于Redis</w:t>
      </w:r>
      <w:r>
        <w:rPr>
          <w:color w:val="FF0000"/>
        </w:rPr>
        <w:t>主要的性能瓶颈是内存或者网络带宽而并非 CPU。</w:t>
      </w:r>
      <w:r>
        <w:tab/>
      </w:r>
      <w:r>
        <w:fldChar w:fldCharType="begin"/>
      </w:r>
      <w:r>
        <w:instrText xml:space="preserve"> PAGEREF _Toc256000051 \h </w:instrText>
      </w:r>
      <w:r>
        <w:fldChar w:fldCharType="separate"/>
      </w:r>
      <w:r>
        <w:t>12</w:t>
      </w:r>
      <w:r>
        <w:fldChar w:fldCharType="end"/>
      </w:r>
    </w:p>
    <w:p>
      <w:pPr>
        <w:pStyle w:val="TOC3"/>
        <w:tabs>
          <w:tab w:val="left" w:pos="1320"/>
          <w:tab w:val="right" w:leader="dot" w:pos="8630"/>
        </w:tabs>
        <w:rPr>
          <w:rFonts w:ascii="Calibri" w:hAnsi="Calibri"/>
          <w:noProof/>
          <w:sz w:val="22"/>
        </w:rPr>
      </w:pPr>
      <w:r>
        <w:t>3.4.2.</w:t>
      </w:r>
      <w:r>
        <w:rPr>
          <w:rFonts w:ascii="Calibri" w:hAnsi="Calibri"/>
          <w:noProof/>
          <w:sz w:val="22"/>
        </w:rPr>
        <w:tab/>
      </w:r>
      <w:r>
        <w:t>最后Redis的瓶颈可以初步定为：网络IO</w:t>
      </w:r>
      <w:r>
        <w:tab/>
      </w:r>
      <w:r>
        <w:fldChar w:fldCharType="begin"/>
      </w:r>
      <w:r>
        <w:instrText xml:space="preserve"> PAGEREF _Toc256000052 \h </w:instrText>
      </w:r>
      <w:r>
        <w:fldChar w:fldCharType="separate"/>
      </w:r>
      <w:r>
        <w:t>13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redis6，真正多线程登场</w:t>
      </w:r>
      <w:r>
        <w:tab/>
      </w:r>
      <w:r>
        <w:fldChar w:fldCharType="begin"/>
      </w:r>
      <w:r>
        <w:instrText xml:space="preserve"> PAGEREF _Toc256000053 \h </w:instrText>
      </w:r>
      <w:r>
        <w:fldChar w:fldCharType="separate"/>
      </w:r>
      <w:r>
        <w:t>13</w:t>
      </w:r>
      <w:r>
        <w:fldChar w:fldCharType="end"/>
      </w:r>
    </w:p>
    <w:p>
      <w:pPr>
        <w:pStyle w:val="TOC3"/>
        <w:tabs>
          <w:tab w:val="left" w:pos="1320"/>
          <w:tab w:val="right" w:leader="dot" w:pos="8630"/>
        </w:tabs>
        <w:rPr>
          <w:rFonts w:ascii="Calibri" w:hAnsi="Calibri"/>
          <w:noProof/>
          <w:sz w:val="22"/>
        </w:rPr>
      </w:pPr>
      <w:r>
        <w:t>3.4.3.</w:t>
      </w:r>
      <w:r>
        <w:rPr>
          <w:rFonts w:ascii="Calibri" w:hAnsi="Calibri"/>
          <w:noProof/>
          <w:sz w:val="22"/>
        </w:rPr>
        <w:tab/>
      </w:r>
      <w:r>
        <w:t>Unix网络编程中的五种IO模型</w:t>
      </w:r>
      <w:r>
        <w:tab/>
      </w:r>
      <w:r>
        <w:fldChar w:fldCharType="begin"/>
      </w:r>
      <w:r>
        <w:instrText xml:space="preserve"> PAGEREF _Toc256000054 \h </w:instrText>
      </w:r>
      <w:r>
        <w:fldChar w:fldCharType="separate"/>
      </w:r>
      <w:r>
        <w:t>13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Blocking IO - 阻塞IO</w:t>
      </w:r>
      <w:r>
        <w:tab/>
      </w:r>
      <w:r>
        <w:fldChar w:fldCharType="begin"/>
      </w:r>
      <w:r>
        <w:instrText xml:space="preserve"> PAGEREF _Toc256000055 \h </w:instrText>
      </w:r>
      <w:r>
        <w:fldChar w:fldCharType="separate"/>
      </w:r>
      <w:r>
        <w:t>13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NoneBlocking IO - 非阻塞IO</w:t>
      </w:r>
      <w:r>
        <w:tab/>
      </w:r>
      <w:r>
        <w:fldChar w:fldCharType="begin"/>
      </w:r>
      <w:r>
        <w:instrText xml:space="preserve"> PAGEREF _Toc256000056 \h </w:instrText>
      </w:r>
      <w:r>
        <w:fldChar w:fldCharType="separate"/>
      </w:r>
      <w:r>
        <w:t>13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rPr>
          <w:color w:val="FF0000"/>
        </w:rPr>
        <w:t>IO multiplexing - IO多路复用</w:t>
      </w:r>
      <w:r>
        <w:tab/>
      </w:r>
      <w:r>
        <w:fldChar w:fldCharType="begin"/>
      </w:r>
      <w:r>
        <w:instrText xml:space="preserve"> PAGEREF _Toc256000057 \h </w:instrText>
      </w:r>
      <w:r>
        <w:fldChar w:fldCharType="separate"/>
      </w:r>
      <w:r>
        <w:t>13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signal driven IO - 信号驱动IO</w:t>
      </w:r>
      <w:r>
        <w:tab/>
      </w:r>
      <w:r>
        <w:fldChar w:fldCharType="begin"/>
      </w:r>
      <w:r>
        <w:instrText xml:space="preserve"> PAGEREF _Toc256000058 \h </w:instrText>
      </w:r>
      <w:r>
        <w:fldChar w:fldCharType="separate"/>
      </w:r>
      <w:r>
        <w:t>13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asynchronous IO - 异步IO</w:t>
      </w:r>
      <w:r>
        <w:tab/>
      </w:r>
      <w:r>
        <w:fldChar w:fldCharType="begin"/>
      </w:r>
      <w:r>
        <w:instrText xml:space="preserve"> PAGEREF _Toc256000059 \h </w:instrText>
      </w:r>
      <w:r>
        <w:fldChar w:fldCharType="separate"/>
      </w:r>
      <w:r>
        <w:t>13</w:t>
      </w:r>
      <w:r>
        <w:fldChar w:fldCharType="end"/>
      </w:r>
    </w:p>
    <w:p>
      <w:pPr>
        <w:pStyle w:val="TOC3"/>
        <w:tabs>
          <w:tab w:val="left" w:pos="1320"/>
          <w:tab w:val="right" w:leader="dot" w:pos="8630"/>
        </w:tabs>
        <w:rPr>
          <w:rFonts w:ascii="Calibri" w:hAnsi="Calibri"/>
          <w:noProof/>
          <w:sz w:val="22"/>
        </w:rPr>
      </w:pPr>
      <w:r>
        <w:t>3.4.4.</w:t>
      </w:r>
      <w:r>
        <w:rPr>
          <w:rFonts w:ascii="Calibri" w:hAnsi="Calibri"/>
          <w:noProof/>
          <w:sz w:val="22"/>
        </w:rPr>
        <w:tab/>
      </w:r>
      <w:r>
        <w:t>第一次听</w:t>
      </w:r>
      <w:r>
        <w:tab/>
      </w:r>
      <w:r>
        <w:fldChar w:fldCharType="begin"/>
      </w:r>
      <w:r>
        <w:instrText xml:space="preserve"> PAGEREF _Toc256000060 \h </w:instrText>
      </w:r>
      <w:r>
        <w:fldChar w:fldCharType="separate"/>
      </w:r>
      <w:r>
        <w:t>13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听不懂没关系，阳哥故意的，先混个耳熟，后续大招先给我预热</w:t>
      </w:r>
      <w:r>
        <w:tab/>
      </w:r>
      <w:r>
        <w:fldChar w:fldCharType="begin"/>
      </w:r>
      <w:r>
        <w:instrText xml:space="preserve"> PAGEREF _Toc256000061 \h </w:instrText>
      </w:r>
      <w:r>
        <w:fldChar w:fldCharType="separate"/>
      </w:r>
      <w:r>
        <w:t>13</w:t>
      </w:r>
      <w:r>
        <w:fldChar w:fldCharType="end"/>
      </w:r>
    </w:p>
    <w:p>
      <w:pPr>
        <w:pStyle w:val="TOC3"/>
        <w:tabs>
          <w:tab w:val="left" w:pos="1320"/>
          <w:tab w:val="right" w:leader="dot" w:pos="8630"/>
        </w:tabs>
        <w:rPr>
          <w:rFonts w:ascii="Calibri" w:hAnsi="Calibri"/>
          <w:noProof/>
          <w:sz w:val="22"/>
        </w:rPr>
      </w:pPr>
      <w:r>
        <w:t>3.4.5.</w:t>
      </w:r>
      <w:r>
        <w:rPr>
          <w:rFonts w:ascii="Calibri" w:hAnsi="Calibri"/>
          <w:noProof/>
          <w:sz w:val="22"/>
        </w:rPr>
        <w:tab/>
      </w:r>
      <w:r>
        <w:t>简单说明</w:t>
      </w:r>
      <w:r>
        <w:tab/>
      </w:r>
      <w:r>
        <w:fldChar w:fldCharType="begin"/>
      </w:r>
      <w:r>
        <w:instrText xml:space="preserve"> PAGEREF _Toc256000062 \h </w:instrText>
      </w:r>
      <w:r>
        <w:fldChar w:fldCharType="separate"/>
      </w:r>
      <w:r>
        <w:t>13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rPr>
          <w:color w:val="FF0000"/>
        </w:rPr>
        <w:t>Redis工作线程是单线程的， 但是， 整个Redis来说，是多线程的；</w:t>
      </w:r>
      <w:r>
        <w:tab/>
      </w:r>
      <w:r>
        <w:fldChar w:fldCharType="begin"/>
      </w:r>
      <w:r>
        <w:instrText xml:space="preserve"> PAGEREF _Toc256000063 \h </w:instrText>
      </w:r>
      <w:r>
        <w:fldChar w:fldCharType="separate"/>
      </w:r>
      <w:r>
        <w:t>14</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上述说明</w:t>
      </w:r>
      <w:r>
        <w:tab/>
      </w:r>
      <w:r>
        <w:fldChar w:fldCharType="begin"/>
      </w:r>
      <w:r>
        <w:instrText xml:space="preserve"> PAGEREF _Toc256000064 \h </w:instrText>
      </w:r>
      <w:r>
        <w:fldChar w:fldCharType="separate"/>
      </w:r>
      <w:r>
        <w:t>14</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结论</w:t>
      </w:r>
      <w:r>
        <w:tab/>
      </w:r>
      <w:r>
        <w:fldChar w:fldCharType="begin"/>
      </w:r>
      <w:r>
        <w:instrText xml:space="preserve"> PAGEREF _Toc256000065 \h </w:instrText>
      </w:r>
      <w:r>
        <w:fldChar w:fldCharType="separate"/>
      </w:r>
      <w:r>
        <w:t>14</w:t>
      </w:r>
      <w:r>
        <w:fldChar w:fldCharType="end"/>
      </w:r>
    </w:p>
    <w:p>
      <w:pPr>
        <w:pStyle w:val="TOC2"/>
        <w:tabs>
          <w:tab w:val="left" w:pos="960"/>
          <w:tab w:val="right" w:leader="dot" w:pos="8630"/>
        </w:tabs>
        <w:rPr>
          <w:rFonts w:ascii="Calibri" w:hAnsi="Calibri"/>
          <w:noProof/>
          <w:sz w:val="22"/>
        </w:rPr>
      </w:pPr>
      <w:r>
        <w:t>3.5.</w:t>
      </w:r>
      <w:r>
        <w:rPr>
          <w:rFonts w:ascii="Calibri" w:hAnsi="Calibri"/>
          <w:noProof/>
          <w:sz w:val="22"/>
        </w:rPr>
        <w:tab/>
      </w:r>
      <w:r>
        <w:t>Redis6.0默认是否开启了多线程？</w:t>
      </w:r>
      <w:r>
        <w:tab/>
      </w:r>
      <w:r>
        <w:fldChar w:fldCharType="begin"/>
      </w:r>
      <w:r>
        <w:instrText xml:space="preserve"> PAGEREF _Toc256000066 \h </w:instrText>
      </w:r>
      <w:r>
        <w:fldChar w:fldCharType="separate"/>
      </w:r>
      <w:r>
        <w:t>15</w:t>
      </w:r>
      <w:r>
        <w:fldChar w:fldCharType="end"/>
      </w:r>
    </w:p>
    <w:p>
      <w:pPr>
        <w:pStyle w:val="TOC2"/>
        <w:tabs>
          <w:tab w:val="left" w:pos="960"/>
          <w:tab w:val="right" w:leader="dot" w:pos="8630"/>
        </w:tabs>
        <w:rPr>
          <w:rFonts w:ascii="Calibri" w:hAnsi="Calibri"/>
          <w:noProof/>
          <w:sz w:val="22"/>
        </w:rPr>
      </w:pPr>
      <w:r>
        <w:t>3.6.</w:t>
      </w:r>
      <w:r>
        <w:rPr>
          <w:rFonts w:ascii="Calibri" w:hAnsi="Calibri"/>
          <w:noProof/>
          <w:sz w:val="22"/>
        </w:rPr>
        <w:tab/>
      </w:r>
      <w:r>
        <w:t>我还是曾经那个少年</w:t>
      </w:r>
      <w:r>
        <w:tab/>
      </w:r>
      <w:r>
        <w:fldChar w:fldCharType="begin"/>
      </w:r>
      <w:r>
        <w:instrText xml:space="preserve"> PAGEREF _Toc256000067 \h </w:instrText>
      </w:r>
      <w:r>
        <w:fldChar w:fldCharType="separate"/>
      </w:r>
      <w:r>
        <w:t>16</w:t>
      </w:r>
      <w:r>
        <w:fldChar w:fldCharType="end"/>
      </w:r>
    </w:p>
    <w:p>
      <w:pPr>
        <w:pStyle w:val="TOC1"/>
        <w:tabs>
          <w:tab w:val="left" w:pos="480"/>
          <w:tab w:val="right" w:leader="dot" w:pos="8630"/>
        </w:tabs>
        <w:rPr>
          <w:rFonts w:ascii="Calibri" w:hAnsi="Calibri"/>
          <w:noProof/>
          <w:sz w:val="22"/>
        </w:rPr>
      </w:pPr>
      <w:r>
        <w:t>4.</w:t>
      </w:r>
      <w:r>
        <w:rPr>
          <w:rFonts w:ascii="Calibri" w:hAnsi="Calibri"/>
          <w:noProof/>
          <w:sz w:val="22"/>
        </w:rPr>
        <w:tab/>
      </w:r>
      <w:r>
        <w:t>springboot+redis+mybatis案例基础 与一键编码环境整合</w:t>
      </w:r>
      <w:r>
        <w:tab/>
      </w:r>
      <w:r>
        <w:fldChar w:fldCharType="begin"/>
      </w:r>
      <w:r>
        <w:instrText xml:space="preserve"> PAGEREF _Toc256000068 \h </w:instrText>
      </w:r>
      <w:r>
        <w:fldChar w:fldCharType="separate"/>
      </w:r>
      <w:r>
        <w:t>16</w:t>
      </w:r>
      <w:r>
        <w:fldChar w:fldCharType="end"/>
      </w:r>
    </w:p>
    <w:p>
      <w:pPr>
        <w:pStyle w:val="TOC2"/>
        <w:tabs>
          <w:tab w:val="left" w:pos="960"/>
          <w:tab w:val="right" w:leader="dot" w:pos="8630"/>
        </w:tabs>
        <w:rPr>
          <w:rFonts w:ascii="Calibri" w:hAnsi="Calibri"/>
          <w:noProof/>
          <w:sz w:val="22"/>
        </w:rPr>
      </w:pPr>
      <w:r>
        <w:t>4.1.</w:t>
      </w:r>
      <w:r>
        <w:rPr>
          <w:rFonts w:ascii="Calibri" w:hAnsi="Calibri"/>
          <w:noProof/>
          <w:sz w:val="22"/>
        </w:rPr>
        <w:tab/>
      </w:r>
      <w:r>
        <w:t>2021.5.11第一次详细手写主要业务逻辑代码，以后直接copy</w:t>
      </w:r>
      <w:r>
        <w:tab/>
      </w:r>
      <w:r>
        <w:fldChar w:fldCharType="begin"/>
      </w:r>
      <w:r>
        <w:instrText xml:space="preserve"> PAGEREF _Toc256000069 \h </w:instrText>
      </w:r>
      <w:r>
        <w:fldChar w:fldCharType="separate"/>
      </w:r>
      <w:r>
        <w:t>16</w:t>
      </w:r>
      <w:r>
        <w:fldChar w:fldCharType="end"/>
      </w:r>
    </w:p>
    <w:p>
      <w:pPr>
        <w:pStyle w:val="TOC2"/>
        <w:tabs>
          <w:tab w:val="left" w:pos="960"/>
          <w:tab w:val="right" w:leader="dot" w:pos="8630"/>
        </w:tabs>
        <w:rPr>
          <w:rFonts w:ascii="Calibri" w:hAnsi="Calibri"/>
          <w:noProof/>
          <w:sz w:val="22"/>
        </w:rPr>
      </w:pPr>
      <w:r>
        <w:t>4.2.</w:t>
      </w:r>
      <w:r>
        <w:rPr>
          <w:rFonts w:ascii="Calibri" w:hAnsi="Calibri"/>
          <w:noProof/>
          <w:sz w:val="22"/>
        </w:rPr>
        <w:tab/>
      </w:r>
      <w:r>
        <w:rPr>
          <w:rFonts w:ascii="Segoe UI" w:eastAsia="Segoe UI" w:hAnsi="Segoe UI" w:cs="Segoe UI"/>
          <w:color w:val="141414"/>
        </w:rPr>
        <w:t>TK Mapper</w:t>
      </w:r>
      <w:r>
        <w:tab/>
      </w:r>
      <w:r>
        <w:fldChar w:fldCharType="begin"/>
      </w:r>
      <w:r>
        <w:instrText xml:space="preserve"> PAGEREF _Toc256000070 \h </w:instrText>
      </w:r>
      <w:r>
        <w:fldChar w:fldCharType="separate"/>
      </w:r>
      <w:r>
        <w:t>16</w:t>
      </w:r>
      <w:r>
        <w:fldChar w:fldCharType="end"/>
      </w:r>
    </w:p>
    <w:p>
      <w:pPr>
        <w:pStyle w:val="TOC3"/>
        <w:tabs>
          <w:tab w:val="left" w:pos="1320"/>
          <w:tab w:val="right" w:leader="dot" w:pos="8630"/>
        </w:tabs>
        <w:rPr>
          <w:rFonts w:ascii="Calibri" w:hAnsi="Calibri"/>
          <w:noProof/>
          <w:sz w:val="22"/>
        </w:rPr>
      </w:pPr>
      <w:r>
        <w:t>4.2.1.</w:t>
      </w:r>
      <w:r>
        <w:rPr>
          <w:rFonts w:ascii="Calibri" w:hAnsi="Calibri"/>
          <w:noProof/>
          <w:sz w:val="22"/>
        </w:rPr>
        <w:tab/>
      </w:r>
      <w:r>
        <w:t>MyBatis 通用 Mapper4官网</w:t>
      </w:r>
      <w:r>
        <w:tab/>
      </w:r>
      <w:r>
        <w:fldChar w:fldCharType="begin"/>
      </w:r>
      <w:r>
        <w:instrText xml:space="preserve"> PAGEREF _Toc256000071 \h </w:instrText>
      </w:r>
      <w:r>
        <w:fldChar w:fldCharType="separate"/>
      </w:r>
      <w:r>
        <w:t>16</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https://github.com/abel533/Mapper</w:t>
      </w:r>
      <w:r>
        <w:tab/>
      </w:r>
      <w:r>
        <w:fldChar w:fldCharType="begin"/>
      </w:r>
      <w:r>
        <w:instrText xml:space="preserve"> PAGEREF _Toc256000072 \h </w:instrText>
      </w:r>
      <w:r>
        <w:fldChar w:fldCharType="separate"/>
      </w:r>
      <w:r>
        <w:t>17</w:t>
      </w:r>
      <w:r>
        <w:fldChar w:fldCharType="end"/>
      </w:r>
    </w:p>
    <w:p>
      <w:pPr>
        <w:pStyle w:val="TOC3"/>
        <w:tabs>
          <w:tab w:val="left" w:pos="1320"/>
          <w:tab w:val="right" w:leader="dot" w:pos="8630"/>
        </w:tabs>
        <w:rPr>
          <w:rFonts w:ascii="Calibri" w:hAnsi="Calibri"/>
          <w:noProof/>
          <w:sz w:val="22"/>
        </w:rPr>
      </w:pPr>
      <w:r>
        <w:t>4.2.2.</w:t>
      </w:r>
      <w:r>
        <w:rPr>
          <w:rFonts w:ascii="Calibri" w:hAnsi="Calibri"/>
          <w:noProof/>
          <w:sz w:val="22"/>
        </w:rPr>
        <w:tab/>
      </w:r>
      <w:r>
        <w:t>mybatis-generator</w:t>
      </w:r>
      <w:r>
        <w:tab/>
      </w:r>
      <w:r>
        <w:fldChar w:fldCharType="begin"/>
      </w:r>
      <w:r>
        <w:instrText xml:space="preserve"> PAGEREF _Toc256000073 \h </w:instrText>
      </w:r>
      <w:r>
        <w:fldChar w:fldCharType="separate"/>
      </w:r>
      <w:r>
        <w:t>17</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http://mybatis.org/generator/</w:t>
      </w:r>
      <w:r>
        <w:tab/>
      </w:r>
      <w:r>
        <w:fldChar w:fldCharType="begin"/>
      </w:r>
      <w:r>
        <w:instrText xml:space="preserve"> PAGEREF _Toc256000074 \h </w:instrText>
      </w:r>
      <w:r>
        <w:fldChar w:fldCharType="separate"/>
      </w:r>
      <w:r>
        <w:t>17</w:t>
      </w:r>
      <w:r>
        <w:fldChar w:fldCharType="end"/>
      </w:r>
    </w:p>
    <w:p>
      <w:pPr>
        <w:pStyle w:val="TOC3"/>
        <w:tabs>
          <w:tab w:val="left" w:pos="1320"/>
          <w:tab w:val="right" w:leader="dot" w:pos="8630"/>
        </w:tabs>
        <w:rPr>
          <w:rFonts w:ascii="Calibri" w:hAnsi="Calibri"/>
          <w:noProof/>
          <w:sz w:val="22"/>
        </w:rPr>
      </w:pPr>
      <w:r>
        <w:t>4.2.3.</w:t>
      </w:r>
      <w:r>
        <w:rPr>
          <w:rFonts w:ascii="Calibri" w:hAnsi="Calibri"/>
          <w:noProof/>
          <w:sz w:val="22"/>
        </w:rPr>
        <w:tab/>
      </w:r>
      <w:r>
        <w:t>一键生成</w:t>
      </w:r>
      <w:r>
        <w:tab/>
      </w:r>
      <w:r>
        <w:fldChar w:fldCharType="begin"/>
      </w:r>
      <w:r>
        <w:instrText xml:space="preserve"> PAGEREF _Toc256000075 \h </w:instrText>
      </w:r>
      <w:r>
        <w:fldChar w:fldCharType="separate"/>
      </w:r>
      <w:r>
        <w:t>17</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db2021库t_user用户表SQL</w:t>
      </w:r>
      <w:r>
        <w:tab/>
      </w:r>
      <w:r>
        <w:fldChar w:fldCharType="begin"/>
      </w:r>
      <w:r>
        <w:instrText xml:space="preserve"> PAGEREF _Toc256000076 \h </w:instrText>
      </w:r>
      <w:r>
        <w:fldChar w:fldCharType="separate"/>
      </w:r>
      <w:r>
        <w:t>17</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建springboot的Module</w:t>
      </w:r>
      <w:r>
        <w:tab/>
      </w:r>
      <w:r>
        <w:fldChar w:fldCharType="begin"/>
      </w:r>
      <w:r>
        <w:instrText xml:space="preserve"> PAGEREF _Toc256000077 \h </w:instrText>
      </w:r>
      <w:r>
        <w:fldChar w:fldCharType="separate"/>
      </w:r>
      <w:r>
        <w:t>17</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Consolas" w:eastAsia="Consolas" w:hAnsi="Consolas" w:cs="Consolas"/>
        </w:rPr>
        <w:t>mybatis_generator</w:t>
      </w:r>
      <w:r>
        <w:tab/>
      </w:r>
      <w:r>
        <w:fldChar w:fldCharType="begin"/>
      </w:r>
      <w:r>
        <w:instrText xml:space="preserve"> PAGEREF _Toc256000078 \h </w:instrText>
      </w:r>
      <w:r>
        <w:fldChar w:fldCharType="separate"/>
      </w:r>
      <w:r>
        <w:t>18</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改POM</w:t>
      </w:r>
      <w:r>
        <w:tab/>
      </w:r>
      <w:r>
        <w:fldChar w:fldCharType="begin"/>
      </w:r>
      <w:r>
        <w:instrText xml:space="preserve"> PAGEREF _Toc256000079 \h </w:instrText>
      </w:r>
      <w:r>
        <w:fldChar w:fldCharType="separate"/>
      </w:r>
      <w:r>
        <w:t>18</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写YML</w:t>
      </w:r>
      <w:r>
        <w:tab/>
      </w:r>
      <w:r>
        <w:fldChar w:fldCharType="begin"/>
      </w:r>
      <w:r>
        <w:instrText xml:space="preserve"> PAGEREF _Toc256000080 \h </w:instrText>
      </w:r>
      <w:r>
        <w:fldChar w:fldCharType="separate"/>
      </w:r>
      <w:r>
        <w:t>22</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无</w:t>
      </w:r>
      <w:r>
        <w:tab/>
      </w:r>
      <w:r>
        <w:fldChar w:fldCharType="begin"/>
      </w:r>
      <w:r>
        <w:instrText xml:space="preserve"> PAGEREF _Toc256000081 \h </w:instrText>
      </w:r>
      <w:r>
        <w:fldChar w:fldCharType="separate"/>
      </w:r>
      <w:r>
        <w:t>22</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Segoe UI" w:eastAsia="Segoe UI" w:hAnsi="Segoe UI" w:cs="Segoe UI"/>
          <w:color w:val="141414"/>
        </w:rPr>
        <w:t>mgb配置相关src\main\resources路径下新建</w:t>
      </w:r>
      <w:r>
        <w:tab/>
      </w:r>
      <w:r>
        <w:fldChar w:fldCharType="begin"/>
      </w:r>
      <w:r>
        <w:instrText xml:space="preserve"> PAGEREF _Toc256000082 \h </w:instrText>
      </w:r>
      <w:r>
        <w:fldChar w:fldCharType="separate"/>
      </w:r>
      <w:r>
        <w:t>22</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config.properties</w:t>
      </w:r>
      <w:r>
        <w:tab/>
      </w:r>
      <w:r>
        <w:fldChar w:fldCharType="begin"/>
      </w:r>
      <w:r>
        <w:instrText xml:space="preserve"> PAGEREF _Toc256000083 \h </w:instrText>
      </w:r>
      <w:r>
        <w:fldChar w:fldCharType="separate"/>
      </w:r>
      <w:r>
        <w:t>22</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内容</w:t>
      </w:r>
      <w:r>
        <w:tab/>
      </w:r>
      <w:r>
        <w:fldChar w:fldCharType="begin"/>
      </w:r>
      <w:r>
        <w:instrText xml:space="preserve"> PAGEREF _Toc256000084 \h </w:instrText>
      </w:r>
      <w:r>
        <w:fldChar w:fldCharType="separate"/>
      </w:r>
      <w:r>
        <w:t>22</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generatorConfig.xml</w:t>
      </w:r>
      <w:r>
        <w:tab/>
      </w:r>
      <w:r>
        <w:fldChar w:fldCharType="begin"/>
      </w:r>
      <w:r>
        <w:instrText xml:space="preserve"> PAGEREF _Toc256000085 \h </w:instrText>
      </w:r>
      <w:r>
        <w:fldChar w:fldCharType="separate"/>
      </w:r>
      <w:r>
        <w:t>23</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内容</w:t>
      </w:r>
      <w:r>
        <w:tab/>
      </w:r>
      <w:r>
        <w:fldChar w:fldCharType="begin"/>
      </w:r>
      <w:r>
        <w:instrText xml:space="preserve"> PAGEREF _Toc256000086 \h </w:instrText>
      </w:r>
      <w:r>
        <w:fldChar w:fldCharType="separate"/>
      </w:r>
      <w:r>
        <w:t>23</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t>一键生成</w:t>
      </w:r>
      <w:r>
        <w:tab/>
      </w:r>
      <w:r>
        <w:fldChar w:fldCharType="begin"/>
      </w:r>
      <w:r>
        <w:instrText xml:space="preserve"> PAGEREF _Toc256000087 \h </w:instrText>
      </w:r>
      <w:r>
        <w:fldChar w:fldCharType="separate"/>
      </w:r>
      <w:r>
        <w:t>24</w:t>
      </w:r>
      <w:r>
        <w:fldChar w:fldCharType="end"/>
      </w:r>
    </w:p>
    <w:p>
      <w:pPr>
        <w:pStyle w:val="TOC5"/>
        <w:tabs>
          <w:tab w:val="left" w:pos="132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宋体" w:eastAsia="宋体" w:hAnsi="宋体" w:cs="宋体"/>
        </w:rPr>
        <w:t>双击插件</w:t>
      </w:r>
      <w:r>
        <w:t>mybatis-generator:gererate</w:t>
      </w:r>
      <w:r>
        <w:rPr>
          <w:rFonts w:ascii="宋体" w:eastAsia="宋体" w:hAnsi="宋体" w:cs="宋体"/>
        </w:rPr>
        <w:t>，一键生成</w:t>
      </w:r>
      <w:r>
        <w:t xml:space="preserve"> </w:t>
      </w:r>
      <w:r>
        <w:rPr>
          <w:rFonts w:ascii="宋体" w:eastAsia="宋体" w:hAnsi="宋体" w:cs="宋体"/>
        </w:rPr>
        <w:t>生成</w:t>
      </w:r>
      <w:r>
        <w:t>entity+mapper</w:t>
      </w:r>
      <w:r>
        <w:rPr>
          <w:rFonts w:ascii="宋体" w:eastAsia="宋体" w:hAnsi="宋体" w:cs="宋体"/>
        </w:rPr>
        <w:t>接口</w:t>
      </w:r>
      <w:r>
        <w:t>+xml</w:t>
      </w:r>
      <w:r>
        <w:rPr>
          <w:rFonts w:ascii="宋体" w:eastAsia="宋体" w:hAnsi="宋体" w:cs="宋体"/>
        </w:rPr>
        <w:t>实现</w:t>
      </w:r>
      <w:r>
        <w:t>SQL</w:t>
      </w:r>
      <w:r>
        <w:tab/>
      </w:r>
      <w:r>
        <w:fldChar w:fldCharType="begin"/>
      </w:r>
      <w:r>
        <w:instrText xml:space="preserve"> PAGEREF _Toc256000088 \h </w:instrText>
      </w:r>
      <w:r>
        <w:fldChar w:fldCharType="separate"/>
      </w:r>
      <w:r>
        <w:t>24</w:t>
      </w:r>
      <w:r>
        <w:fldChar w:fldCharType="end"/>
      </w:r>
    </w:p>
    <w:p>
      <w:pPr>
        <w:pStyle w:val="TOC2"/>
        <w:tabs>
          <w:tab w:val="left" w:pos="960"/>
          <w:tab w:val="right" w:leader="dot" w:pos="8630"/>
        </w:tabs>
        <w:rPr>
          <w:rFonts w:ascii="Calibri" w:hAnsi="Calibri"/>
          <w:noProof/>
          <w:sz w:val="22"/>
        </w:rPr>
      </w:pPr>
      <w:r>
        <w:t>4.3.</w:t>
      </w:r>
      <w:r>
        <w:rPr>
          <w:rFonts w:ascii="Calibri" w:hAnsi="Calibri"/>
          <w:noProof/>
          <w:sz w:val="22"/>
        </w:rPr>
        <w:tab/>
      </w:r>
      <w:r>
        <w:rPr>
          <w:rFonts w:ascii="Calibri" w:eastAsia="Calibri" w:hAnsi="Calibri" w:cs="Calibri"/>
          <w:color w:val="282828"/>
        </w:rPr>
        <w:t>案例实战总01：SpringBoot + Mybatis + Redis(重写Redis的序列化)的缓存实战</w:t>
      </w:r>
      <w:r>
        <w:tab/>
      </w:r>
      <w:r>
        <w:fldChar w:fldCharType="begin"/>
      </w:r>
      <w:r>
        <w:instrText xml:space="preserve"> PAGEREF _Toc256000089 \h </w:instrText>
      </w:r>
      <w:r>
        <w:fldChar w:fldCharType="separate"/>
      </w:r>
      <w:r>
        <w:t>25</w:t>
      </w:r>
      <w:r>
        <w:fldChar w:fldCharType="end"/>
      </w:r>
    </w:p>
    <w:p>
      <w:pPr>
        <w:pStyle w:val="TOC3"/>
        <w:tabs>
          <w:tab w:val="left" w:pos="1320"/>
          <w:tab w:val="right" w:leader="dot" w:pos="8630"/>
        </w:tabs>
        <w:rPr>
          <w:rFonts w:ascii="Calibri" w:hAnsi="Calibri"/>
          <w:noProof/>
          <w:sz w:val="22"/>
        </w:rPr>
      </w:pPr>
      <w:r>
        <w:t>4.3.1.</w:t>
      </w:r>
      <w:r>
        <w:rPr>
          <w:rFonts w:ascii="Calibri" w:hAnsi="Calibri"/>
          <w:noProof/>
          <w:sz w:val="22"/>
        </w:rPr>
        <w:tab/>
      </w:r>
      <w:r>
        <w:t>建Module</w:t>
      </w:r>
      <w:r>
        <w:tab/>
      </w:r>
      <w:r>
        <w:fldChar w:fldCharType="begin"/>
      </w:r>
      <w:r>
        <w:instrText xml:space="preserve"> PAGEREF _Toc256000090 \h </w:instrText>
      </w:r>
      <w:r>
        <w:fldChar w:fldCharType="separate"/>
      </w:r>
      <w:r>
        <w:t>25</w:t>
      </w:r>
      <w:r>
        <w:fldChar w:fldCharType="end"/>
      </w:r>
    </w:p>
    <w:p>
      <w:pPr>
        <w:pStyle w:val="TOC4"/>
        <w:tabs>
          <w:tab w:val="left" w:pos="1100"/>
          <w:tab w:val="right" w:leader="dot" w:pos="863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Consolas" w:eastAsia="Consolas" w:hAnsi="Consolas" w:cs="Consolas"/>
        </w:rPr>
        <w:t>redis_20210511</w:t>
      </w:r>
      <w:r>
        <w:tab/>
      </w:r>
      <w:r>
        <w:fldChar w:fldCharType="begin"/>
      </w:r>
      <w:r>
        <w:instrText xml:space="preserve"> PAGEREF _Toc256000091 \h </w:instrText>
      </w:r>
      <w:r>
        <w:fldChar w:fldCharType="separate"/>
      </w:r>
      <w:r>
        <w:t>25</w:t>
      </w:r>
      <w:r>
        <w:fldChar w:fldCharType="end"/>
      </w:r>
    </w:p>
    <w:p>
      <w:pPr>
        <w:pStyle w:val="TOC3"/>
        <w:tabs>
          <w:tab w:val="left" w:pos="1320"/>
          <w:tab w:val="right" w:leader="dot" w:pos="8630"/>
        </w:tabs>
        <w:rPr>
          <w:rFonts w:ascii="Calibri" w:hAnsi="Calibri"/>
          <w:noProof/>
          <w:sz w:val="22"/>
        </w:rPr>
      </w:pPr>
      <w:r>
        <w:t>4.3.2.</w:t>
      </w:r>
      <w:r>
        <w:rPr>
          <w:rFonts w:ascii="Calibri" w:hAnsi="Calibri"/>
          <w:noProof/>
          <w:sz w:val="22"/>
        </w:rPr>
        <w:tab/>
      </w:r>
      <w:r>
        <w:t>改POM</w:t>
      </w:r>
      <w:r>
        <w:tab/>
      </w:r>
      <w:r>
        <w:fldChar w:fldCharType="begin"/>
      </w:r>
      <w:r>
        <w:instrText xml:space="preserve"> PAGEREF _Toc256000092 \h </w:instrText>
      </w:r>
      <w:r>
        <w:fldChar w:fldCharType="separate"/>
      </w:r>
      <w:r>
        <w:t>25</w:t>
      </w:r>
      <w:r>
        <w:fldChar w:fldCharType="end"/>
      </w:r>
    </w:p>
    <w:p>
      <w:pPr>
        <w:pStyle w:val="TOC3"/>
        <w:tabs>
          <w:tab w:val="left" w:pos="1320"/>
          <w:tab w:val="right" w:leader="dot" w:pos="8630"/>
        </w:tabs>
        <w:rPr>
          <w:rFonts w:ascii="Calibri" w:hAnsi="Calibri"/>
          <w:noProof/>
          <w:sz w:val="22"/>
        </w:rPr>
      </w:pPr>
      <w:r>
        <w:t>4.3.3.</w:t>
      </w:r>
      <w:r>
        <w:rPr>
          <w:rFonts w:ascii="Calibri" w:hAnsi="Calibri"/>
          <w:noProof/>
          <w:sz w:val="22"/>
        </w:rPr>
        <w:tab/>
      </w:r>
      <w:r>
        <w:t>写YML</w:t>
      </w:r>
      <w:r>
        <w:tab/>
      </w:r>
      <w:r>
        <w:fldChar w:fldCharType="begin"/>
      </w:r>
      <w:r>
        <w:instrText xml:space="preserve"> PAGEREF _Toc256000093 \h </w:instrText>
      </w:r>
      <w:r>
        <w:fldChar w:fldCharType="separate"/>
      </w:r>
      <w:r>
        <w:t>30</w:t>
      </w:r>
      <w:r>
        <w:fldChar w:fldCharType="end"/>
      </w:r>
    </w:p>
    <w:p>
      <w:pPr>
        <w:pStyle w:val="TOC3"/>
        <w:tabs>
          <w:tab w:val="left" w:pos="1320"/>
          <w:tab w:val="right" w:leader="dot" w:pos="8630"/>
        </w:tabs>
        <w:rPr>
          <w:rFonts w:ascii="Calibri" w:hAnsi="Calibri"/>
          <w:noProof/>
          <w:sz w:val="22"/>
        </w:rPr>
      </w:pPr>
      <w:r>
        <w:t>4.3.4.</w:t>
      </w:r>
      <w:r>
        <w:rPr>
          <w:rFonts w:ascii="Calibri" w:hAnsi="Calibri"/>
          <w:noProof/>
          <w:sz w:val="22"/>
        </w:rPr>
        <w:tab/>
      </w:r>
      <w:r>
        <w:t>主启动</w:t>
      </w:r>
      <w:r>
        <w:tab/>
      </w:r>
      <w:r>
        <w:fldChar w:fldCharType="begin"/>
      </w:r>
      <w:r>
        <w:instrText xml:space="preserve"> PAGEREF _Toc256000094 \h </w:instrText>
      </w:r>
      <w:r>
        <w:fldChar w:fldCharType="separate"/>
      </w:r>
      <w:r>
        <w:t>32</w:t>
      </w:r>
      <w:r>
        <w:fldChar w:fldCharType="end"/>
      </w:r>
    </w:p>
    <w:p>
      <w:pPr>
        <w:pStyle w:val="TOC3"/>
        <w:tabs>
          <w:tab w:val="left" w:pos="1320"/>
          <w:tab w:val="right" w:leader="dot" w:pos="8630"/>
        </w:tabs>
        <w:rPr>
          <w:rFonts w:ascii="Calibri" w:hAnsi="Calibri"/>
          <w:noProof/>
          <w:sz w:val="22"/>
        </w:rPr>
      </w:pPr>
      <w:r>
        <w:t>4.3.5.</w:t>
      </w:r>
      <w:r>
        <w:rPr>
          <w:rFonts w:ascii="Calibri" w:hAnsi="Calibri"/>
          <w:noProof/>
          <w:sz w:val="22"/>
        </w:rPr>
        <w:tab/>
      </w:r>
      <w:r>
        <w:t>后续下一次课见</w:t>
      </w:r>
      <w:r>
        <w:tab/>
      </w:r>
      <w:r>
        <w:fldChar w:fldCharType="begin"/>
      </w:r>
      <w:r>
        <w:instrText xml:space="preserve"> PAGEREF _Toc256000095 \h </w:instrText>
      </w:r>
      <w:r>
        <w:fldChar w:fldCharType="separate"/>
      </w:r>
      <w:r>
        <w:t>33</w:t>
      </w:r>
      <w:r>
        <w:fldChar w:fldCharType="end"/>
      </w:r>
    </w:p>
    <w:p>
      <w:r>
        <w:fldChar w:fldCharType="end"/>
      </w:r>
    </w:p>
    <w:p>
      <w:pPr>
        <w:pStyle w:val="MMTopic1"/>
        <w:numPr>
          <w:numId w:val="1"/>
        </w:numPr>
        <w:spacing w:after="240"/>
      </w:pPr>
      <w:bookmarkStart w:id="1" w:name="ko/gXwqLbUGQJH18hAGX8w=="/>
      <w:bookmarkStart w:id="2" w:name="_Toc256000000"/>
      <w:r>
        <w:rPr>
          <w:rFonts w:ascii="Arial" w:eastAsia="Arial" w:hAnsi="Arial" w:cs="Arial"/>
          <w:b/>
          <w:i w:val="0"/>
          <w:strike w:val="0"/>
          <w:color w:val="323232"/>
          <w:sz w:val="24"/>
          <w:u w:val="none"/>
        </w:rPr>
        <w:t>本课程前置要求说明</w:t>
      </w:r>
      <w:bookmarkEnd w:id="2"/>
      <w:bookmarkEnd w:id="1"/>
      <w:r>
        <w:rPr>
          <w:rFonts w:ascii="Arial" w:eastAsia="Arial" w:hAnsi="Arial" w:cs="Arial"/>
          <w:b/>
          <w:i w:val="0"/>
          <w:strike w:val="0"/>
          <w:color w:val="323232"/>
          <w:sz w:val="24"/>
          <w:u w:val="none"/>
        </w:rPr>
        <w:fldChar w:fldCharType="begin"/>
      </w:r>
      <w:r>
        <w:rPr>
          <w:rFonts w:ascii="Arial" w:eastAsia="Arial" w:hAnsi="Arial" w:cs="Arial"/>
          <w:b/>
          <w:i w:val="0"/>
          <w:strike w:val="0"/>
          <w:color w:val="323232"/>
          <w:sz w:val="24"/>
          <w:u w:val="none"/>
        </w:rPr>
        <w:instrText>PRIVATE {"MapObjectType":"Topic","SubType":"Main","Id":"ko/gXwqLbUGQJH18hAGX8w==","Parent":"RW944e2IokOV/AH/d6Yq3w=="}</w:instrText>
      </w:r>
      <w:r>
        <w:rPr>
          <w:rFonts w:ascii="Arial" w:eastAsia="Arial" w:hAnsi="Arial" w:cs="Arial"/>
          <w:b/>
          <w:i w:val="0"/>
          <w:strike w:val="0"/>
          <w:color w:val="323232"/>
          <w:sz w:val="24"/>
          <w:u w:val="none"/>
        </w:rPr>
        <w:fldChar w:fldCharType="end"/>
      </w:r>
    </w:p>
    <w:p>
      <w:pPr>
        <w:pStyle w:val="MMImage"/>
        <w:ind w:left="880"/>
      </w:pPr>
      <w:r>
        <w:drawing>
          <wp:anchor simplePos="0" relativeHeight="251660288" behindDoc="0" locked="0" layoutInCell="1" allowOverlap="1">
            <wp:simplePos x="0" y="0"/>
            <wp:positionH relativeFrom="column">
              <wp:posOffset>558800</wp:posOffset>
            </wp:positionH>
            <wp:positionV relativeFrom="paragraph">
              <wp:posOffset>0</wp:posOffset>
            </wp:positionV>
            <wp:extent cx="316206" cy="316206"/>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6"/>
                    <a:stretch>
                      <a:fillRect/>
                    </a:stretch>
                  </pic:blipFill>
                  <pic:spPr>
                    <a:xfrm>
                      <a:off x="0" y="0"/>
                      <a:ext cx="316206" cy="316206"/>
                    </a:xfrm>
                    <a:prstGeom prst="rect">
                      <a:avLst/>
                    </a:prstGeom>
                  </pic:spPr>
                </pic:pic>
              </a:graphicData>
            </a:graphic>
          </wp:anchor>
        </w:drawing>
      </w:r>
    </w:p>
    <w:p>
      <w:pPr>
        <w:pStyle w:val="MMTopic2"/>
        <w:numPr>
          <w:ilvl w:val="1"/>
          <w:numId w:val="1"/>
        </w:numPr>
        <w:spacing w:after="240"/>
      </w:pPr>
      <w:bookmarkStart w:id="3" w:name="c5K9++cXmUKYdk2TmuqTOg=="/>
      <w:bookmarkStart w:id="4" w:name="_Toc256000001"/>
      <w:r>
        <w:t>本课程学生对象</w:t>
      </w:r>
      <w:bookmarkEnd w:id="4"/>
      <w:bookmarkEnd w:id="3"/>
      <w:r>
        <w:fldChar w:fldCharType="begin"/>
      </w:r>
      <w:r>
        <w:instrText>PRIVATE {"MapObjectType":"Topic","SubType":"Subtopic","Id":"c5K9++cXmUKYdk2TmuqTOg==","Parent":"ko/gXwqLbUGQJH18hAGX8w=="}</w:instrText>
      </w:r>
      <w:r>
        <w:fldChar w:fldCharType="end"/>
      </w:r>
    </w:p>
    <w:p>
      <w:pPr>
        <w:pStyle w:val="MMTopic3"/>
        <w:numPr>
          <w:ilvl w:val="2"/>
          <w:numId w:val="1"/>
        </w:numPr>
        <w:spacing w:after="240"/>
      </w:pPr>
      <w:bookmarkStart w:id="5" w:name="+Yw0b2XwAU6CuxO27IKyXg=="/>
      <w:bookmarkStart w:id="6" w:name="_Toc256000002"/>
      <w:r>
        <w:t>已经学完尚硅谷零基础就业班的6个月的学习</w:t>
      </w:r>
      <w:bookmarkEnd w:id="6"/>
      <w:bookmarkEnd w:id="5"/>
      <w:r>
        <w:fldChar w:fldCharType="begin"/>
      </w:r>
      <w:r>
        <w:instrText>PRIVATE {"MapObjectType":"Topic","SubType":"Subtopic","Id":"+Yw0b2XwAU6CuxO27IKyXg==","Parent":"c5K9++cXmUKYdk2TmuqTOg=="}</w:instrText>
      </w:r>
      <w:r>
        <w:fldChar w:fldCharType="end"/>
      </w:r>
    </w:p>
    <w:p>
      <w:pPr>
        <w:pStyle w:val="MMTopic4"/>
        <w:numPr>
          <w:ilvl w:val="3"/>
          <w:numId w:val="1"/>
        </w:numPr>
        <w:spacing w:after="240"/>
      </w:pPr>
      <w:bookmarkStart w:id="7" w:name="sz+x7kIbk0Cg91eSxB5izg=="/>
      <w:bookmarkStart w:id="8" w:name="_Toc256000003"/>
      <w:r>
        <w:t>什么是Redis</w:t>
      </w:r>
      <w:bookmarkEnd w:id="8"/>
      <w:bookmarkEnd w:id="7"/>
      <w:r>
        <w:fldChar w:fldCharType="begin"/>
      </w:r>
      <w:r>
        <w:instrText>PRIVATE {"MapObjectType":"Topic","SubType":"Subtopic","Id":"sz+x7kIbk0Cg91eSxB5izg==","Parent":"+Yw0b2XwAU6CuxO27IKyXg=="}</w:instrText>
      </w:r>
      <w:r>
        <w:fldChar w:fldCharType="end"/>
      </w:r>
    </w:p>
    <w:p>
      <w:pPr>
        <w:pStyle w:val="MMImage"/>
        <w:ind w:left="1880"/>
      </w:pPr>
      <w:r>
        <w:drawing>
          <wp:anchor simplePos="0" relativeHeight="251661312" behindDoc="0" locked="0" layoutInCell="1" allowOverlap="1">
            <wp:simplePos x="0" y="0"/>
            <wp:positionH relativeFrom="column">
              <wp:posOffset>1193800</wp:posOffset>
            </wp:positionH>
            <wp:positionV relativeFrom="paragraph">
              <wp:posOffset>0</wp:posOffset>
            </wp:positionV>
            <wp:extent cx="285827" cy="285827"/>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7"/>
                    <a:stretch>
                      <a:fillRect/>
                    </a:stretch>
                  </pic:blipFill>
                  <pic:spPr>
                    <a:xfrm>
                      <a:off x="0" y="0"/>
                      <a:ext cx="285827" cy="285827"/>
                    </a:xfrm>
                    <a:prstGeom prst="rect">
                      <a:avLst/>
                    </a:prstGeom>
                  </pic:spPr>
                </pic:pic>
              </a:graphicData>
            </a:graphic>
          </wp:anchor>
        </w:drawing>
      </w:r>
    </w:p>
    <w:p>
      <w:pPr>
        <w:pStyle w:val="MMTopic4"/>
        <w:numPr>
          <w:ilvl w:val="3"/>
          <w:numId w:val="1"/>
        </w:numPr>
        <w:spacing w:after="240"/>
      </w:pPr>
      <w:bookmarkStart w:id="9" w:name="PqSde66SAkCnrGBRRjDgsw=="/>
      <w:bookmarkStart w:id="10" w:name="_Toc256000004"/>
      <w:r>
        <w:rPr>
          <w:rFonts w:ascii="Arial" w:eastAsia="Arial" w:hAnsi="Arial" w:cs="Arial"/>
          <w:b w:val="0"/>
          <w:i w:val="0"/>
          <w:strike w:val="0"/>
          <w:color w:val="000000"/>
          <w:sz w:val="20"/>
          <w:u w:val="none"/>
        </w:rPr>
        <w:t>Redis能干嘛</w:t>
      </w:r>
      <w:bookmarkEnd w:id="10"/>
      <w:bookmarkEnd w:id="9"/>
      <w:r>
        <w:fldChar w:fldCharType="begin"/>
      </w:r>
      <w:r>
        <w:instrText>PRIVATE {"MapObjectType":"Topic","SubType":"Subtopic","Id":"PqSde66SAkCnrGBRRjDgsw==","Parent":"+Yw0b2XwAU6CuxO27IKyXg=="}</w:instrText>
      </w:r>
      <w:r>
        <w:fldChar w:fldCharType="end"/>
      </w:r>
    </w:p>
    <w:p>
      <w:pPr>
        <w:pStyle w:val="MMImage"/>
        <w:ind w:left="1880"/>
      </w:pPr>
      <w:r>
        <w:drawing>
          <wp:anchor simplePos="0" relativeHeight="251662336" behindDoc="0" locked="0" layoutInCell="1" allowOverlap="1">
            <wp:simplePos x="0" y="0"/>
            <wp:positionH relativeFrom="column">
              <wp:posOffset>1193800</wp:posOffset>
            </wp:positionH>
            <wp:positionV relativeFrom="paragraph">
              <wp:posOffset>0</wp:posOffset>
            </wp:positionV>
            <wp:extent cx="293144" cy="293144"/>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7"/>
                    <a:stretch>
                      <a:fillRect/>
                    </a:stretch>
                  </pic:blipFill>
                  <pic:spPr>
                    <a:xfrm>
                      <a:off x="0" y="0"/>
                      <a:ext cx="293144" cy="293144"/>
                    </a:xfrm>
                    <a:prstGeom prst="rect">
                      <a:avLst/>
                    </a:prstGeom>
                  </pic:spPr>
                </pic:pic>
              </a:graphicData>
            </a:graphic>
          </wp:anchor>
        </w:drawing>
      </w:r>
    </w:p>
    <w:p>
      <w:pPr>
        <w:pStyle w:val="MMTopic4"/>
        <w:numPr>
          <w:ilvl w:val="3"/>
          <w:numId w:val="1"/>
        </w:numPr>
        <w:spacing w:after="240"/>
      </w:pPr>
      <w:bookmarkStart w:id="11" w:name="eoZo7VxNw027bZvKxjjjag=="/>
      <w:bookmarkStart w:id="12" w:name="_Toc256000005"/>
      <w:r>
        <w:t>五大数据类型</w:t>
      </w:r>
      <w:bookmarkEnd w:id="12"/>
      <w:bookmarkEnd w:id="11"/>
      <w:r>
        <w:fldChar w:fldCharType="begin"/>
      </w:r>
      <w:r>
        <w:instrText>PRIVATE {"MapObjectType":"Topic","SubType":"Subtopic","Id":"eoZo7VxNw027bZvKxjjjag==","Parent":"+Yw0b2XwAU6CuxO27IKyXg=="}</w:instrText>
      </w:r>
      <w:r>
        <w:fldChar w:fldCharType="end"/>
      </w:r>
    </w:p>
    <w:p>
      <w:pPr>
        <w:pStyle w:val="MMImage"/>
        <w:ind w:left="1880"/>
      </w:pPr>
      <w:r>
        <w:drawing>
          <wp:anchor simplePos="0" relativeHeight="251663360" behindDoc="0" locked="0" layoutInCell="1" allowOverlap="1">
            <wp:simplePos x="0" y="0"/>
            <wp:positionH relativeFrom="column">
              <wp:posOffset>1193800</wp:posOffset>
            </wp:positionH>
            <wp:positionV relativeFrom="paragraph">
              <wp:posOffset>0</wp:posOffset>
            </wp:positionV>
            <wp:extent cx="293144" cy="293144"/>
            <wp:wrapTopAndBottom/>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7"/>
                    <a:stretch>
                      <a:fillRect/>
                    </a:stretch>
                  </pic:blipFill>
                  <pic:spPr>
                    <a:xfrm>
                      <a:off x="0" y="0"/>
                      <a:ext cx="293144" cy="293144"/>
                    </a:xfrm>
                    <a:prstGeom prst="rect">
                      <a:avLst/>
                    </a:prstGeom>
                  </pic:spPr>
                </pic:pic>
              </a:graphicData>
            </a:graphic>
          </wp:anchor>
        </w:drawing>
      </w:r>
    </w:p>
    <w:p>
      <w:pPr>
        <w:pStyle w:val="MMTopic4"/>
        <w:numPr>
          <w:ilvl w:val="3"/>
          <w:numId w:val="1"/>
        </w:numPr>
        <w:spacing w:after="240"/>
      </w:pPr>
      <w:bookmarkStart w:id="13" w:name="aKATgCuWHEKpjDg+a75PYQ=="/>
      <w:bookmarkStart w:id="14" w:name="_Toc256000006"/>
      <w:r>
        <w:t>。。。。。。</w:t>
      </w:r>
      <w:bookmarkEnd w:id="14"/>
      <w:bookmarkEnd w:id="13"/>
      <w:r>
        <w:fldChar w:fldCharType="begin"/>
      </w:r>
      <w:r>
        <w:instrText>PRIVATE {"MapObjectType":"Topic","SubType":"Subtopic","Id":"aKATgCuWHEKpjDg+a75PYQ==","Parent":"+Yw0b2XwAU6CuxO27IKyXg=="}</w:instrText>
      </w:r>
      <w:r>
        <w:fldChar w:fldCharType="end"/>
      </w:r>
    </w:p>
    <w:p>
      <w:pPr>
        <w:pStyle w:val="MMTopic3"/>
        <w:numPr>
          <w:ilvl w:val="2"/>
          <w:numId w:val="1"/>
        </w:numPr>
        <w:spacing w:after="240"/>
      </w:pPr>
      <w:bookmarkStart w:id="15" w:name="P8puPuv9a0WBB+tdALmshA=="/>
      <w:bookmarkStart w:id="16" w:name="_Toc256000007"/>
      <w:r>
        <w:t>And最好</w:t>
      </w:r>
      <w:bookmarkEnd w:id="16"/>
      <w:bookmarkEnd w:id="15"/>
      <w:r>
        <w:fldChar w:fldCharType="begin"/>
      </w:r>
      <w:r>
        <w:instrText>PRIVATE {"MapObjectType":"Topic","SubType":"Subtopic","Id":"P8puPuv9a0WBB+tdALmshA==","Parent":"c5K9++cXmUKYdk2TmuqTOg=="}</w:instrText>
      </w:r>
      <w:r>
        <w:fldChar w:fldCharType="end"/>
      </w:r>
    </w:p>
    <w:p>
      <w:pPr>
        <w:pStyle w:val="MMTopic3"/>
        <w:numPr>
          <w:ilvl w:val="2"/>
          <w:numId w:val="1"/>
        </w:numPr>
        <w:spacing w:after="240"/>
      </w:pPr>
      <w:bookmarkStart w:id="17" w:name="8DHLU17yxEi7QSjQD3CtfQ=="/>
      <w:bookmarkStart w:id="18" w:name="_Toc256000008"/>
      <w:r>
        <w:rPr>
          <w:rFonts w:ascii="宋体" w:eastAsia="宋体" w:hAnsi="宋体" w:cs="宋体"/>
          <w:b w:val="0"/>
          <w:i w:val="0"/>
          <w:strike w:val="0"/>
          <w:color w:val="000000"/>
          <w:sz w:val="20"/>
          <w:u w:val="none"/>
        </w:rPr>
        <w:t>实际工作过</w:t>
      </w:r>
      <w:r>
        <w:rPr>
          <w:rFonts w:ascii="Arial" w:eastAsia="Arial" w:hAnsi="Arial" w:cs="Arial"/>
          <w:b w:val="0"/>
          <w:i w:val="0"/>
          <w:strike w:val="0"/>
          <w:color w:val="000000"/>
          <w:sz w:val="20"/>
          <w:u w:val="none"/>
        </w:rPr>
        <w:t>1~3</w:t>
      </w:r>
      <w:r>
        <w:rPr>
          <w:rFonts w:ascii="宋体" w:eastAsia="宋体" w:hAnsi="宋体" w:cs="宋体"/>
          <w:b w:val="0"/>
          <w:i w:val="0"/>
          <w:strike w:val="0"/>
          <w:color w:val="000000"/>
          <w:sz w:val="20"/>
          <w:u w:val="none"/>
        </w:rPr>
        <w:t>年的</w:t>
      </w:r>
      <w:r>
        <w:rPr>
          <w:rFonts w:ascii="Arial" w:eastAsia="Arial" w:hAnsi="Arial" w:cs="Arial"/>
          <w:b w:val="0"/>
          <w:i w:val="0"/>
          <w:strike w:val="0"/>
          <w:color w:val="000000"/>
          <w:sz w:val="20"/>
          <w:u w:val="none"/>
        </w:rPr>
        <w:t>Java</w:t>
      </w:r>
      <w:r>
        <w:rPr>
          <w:rFonts w:ascii="宋体" w:eastAsia="宋体" w:hAnsi="宋体" w:cs="宋体"/>
          <w:b w:val="0"/>
          <w:i w:val="0"/>
          <w:strike w:val="0"/>
          <w:color w:val="000000"/>
          <w:sz w:val="20"/>
          <w:u w:val="none"/>
        </w:rPr>
        <w:t>开发工程师</w:t>
      </w:r>
      <w:bookmarkEnd w:id="18"/>
      <w:bookmarkEnd w:id="17"/>
      <w:r>
        <w:fldChar w:fldCharType="begin"/>
      </w:r>
      <w:r>
        <w:instrText>PRIVATE {"MapObjectType":"Topic","SubType":"Subtopic","Id":"8DHLU17yxEi7QSjQD3CtfQ==","Parent":"c5K9++cXmUKYdk2TmuqTOg=="}</w:instrText>
      </w:r>
      <w:r>
        <w:fldChar w:fldCharType="end"/>
      </w:r>
    </w:p>
    <w:p>
      <w:pPr>
        <w:pStyle w:val="MMTopic2"/>
        <w:numPr>
          <w:ilvl w:val="1"/>
          <w:numId w:val="1"/>
        </w:numPr>
        <w:spacing w:after="240"/>
      </w:pPr>
      <w:bookmarkStart w:id="19" w:name="VqEjJg+uj0GrO8X0IBfP4Q=="/>
      <w:bookmarkStart w:id="20" w:name="_Toc256000009"/>
      <w:r>
        <w:t>本课程的难度对标</w:t>
      </w:r>
      <w:bookmarkEnd w:id="20"/>
      <w:bookmarkEnd w:id="19"/>
      <w:r>
        <w:fldChar w:fldCharType="begin"/>
      </w:r>
      <w:r>
        <w:instrText>PRIVATE {"MapObjectType":"Topic","SubType":"Subtopic","Id":"VqEjJg+uj0GrO8X0IBfP4Q==","Parent":"ko/gXwqLbUGQJH18hAGX8w=="}</w:instrText>
      </w:r>
      <w:r>
        <w:fldChar w:fldCharType="end"/>
      </w:r>
    </w:p>
    <w:p>
      <w:pPr>
        <w:pStyle w:val="MMTopic3"/>
        <w:numPr>
          <w:ilvl w:val="2"/>
          <w:numId w:val="1"/>
        </w:numPr>
        <w:spacing w:after="240"/>
      </w:pPr>
      <w:bookmarkStart w:id="21" w:name="JiqgDDcYgUi4FOE9Un8Lqw=="/>
      <w:bookmarkStart w:id="22" w:name="_Toc256000010"/>
      <w:r>
        <w:t>阿里P6---P7</w:t>
      </w:r>
      <w:bookmarkEnd w:id="22"/>
      <w:bookmarkEnd w:id="21"/>
      <w:r>
        <w:fldChar w:fldCharType="begin"/>
      </w:r>
      <w:r>
        <w:instrText>PRIVATE {"MapObjectType":"Topic","SubType":"Subtopic","Id":"JiqgDDcYgUi4FOE9Un8Lqw==","Parent":"VqEjJg+uj0GrO8X0IBfP4Q=="}</w:instrText>
      </w:r>
      <w:r>
        <w:fldChar w:fldCharType="end"/>
      </w:r>
    </w:p>
    <w:p>
      <w:pPr>
        <w:pStyle w:val="MMTopic3"/>
        <w:numPr>
          <w:ilvl w:val="2"/>
          <w:numId w:val="1"/>
        </w:numPr>
        <w:spacing w:after="240"/>
      </w:pPr>
      <w:bookmarkStart w:id="23" w:name="VXzhzn40skK9lZF3U6k/nA=="/>
      <w:bookmarkStart w:id="24" w:name="_Toc256000011"/>
      <w:r>
        <w:t>大厂面试题走起看看</w:t>
      </w:r>
      <w:bookmarkEnd w:id="24"/>
      <w:bookmarkEnd w:id="23"/>
      <w:r>
        <w:fldChar w:fldCharType="begin"/>
      </w:r>
      <w:r>
        <w:instrText>PRIVATE {"MapObjectType":"Topic","SubType":"Subtopic","Id":"VXzhzn40skK9lZF3U6k/nA==","Parent":"VqEjJg+uj0GrO8X0IBfP4Q=="}</w:instrText>
      </w:r>
      <w:r>
        <w:fldChar w:fldCharType="end"/>
      </w:r>
    </w:p>
    <w:p>
      <w:pPr>
        <w:pStyle w:val="MMTopic1"/>
        <w:numPr>
          <w:ilvl w:val="0"/>
          <w:numId w:val="1"/>
        </w:numPr>
        <w:spacing w:after="240"/>
      </w:pPr>
      <w:bookmarkStart w:id="25" w:name="rOM8JPiY306CN9krU4yAYQ=="/>
      <w:bookmarkStart w:id="26" w:name="_Toc256000012"/>
      <w:r>
        <w:t>redis官网查阅和基本配置</w:t>
      </w:r>
      <w:bookmarkEnd w:id="26"/>
      <w:bookmarkEnd w:id="25"/>
      <w:r>
        <w:fldChar w:fldCharType="begin"/>
      </w:r>
      <w:r>
        <w:instrText>PRIVATE {"MapObjectType":"Topic","SubType":"Main","Id":"rOM8JPiY306CN9krU4yAYQ==","Parent":"RW944e2IokOV/AH/d6Yq3w=="}</w:instrText>
      </w:r>
      <w:r>
        <w:fldChar w:fldCharType="end"/>
      </w:r>
    </w:p>
    <w:p>
      <w:pPr>
        <w:pStyle w:val="MMImage"/>
        <w:ind w:left="880"/>
      </w:pPr>
      <w:r>
        <w:drawing>
          <wp:anchor simplePos="0" relativeHeight="251664384" behindDoc="0" locked="0" layoutInCell="1" allowOverlap="1">
            <wp:simplePos x="0" y="0"/>
            <wp:positionH relativeFrom="column">
              <wp:posOffset>558800</wp:posOffset>
            </wp:positionH>
            <wp:positionV relativeFrom="paragraph">
              <wp:posOffset>0</wp:posOffset>
            </wp:positionV>
            <wp:extent cx="320477" cy="320477"/>
            <wp:wrapTopAndBottom/>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8"/>
                    <a:stretch>
                      <a:fillRect/>
                    </a:stretch>
                  </pic:blipFill>
                  <pic:spPr>
                    <a:xfrm>
                      <a:off x="0" y="0"/>
                      <a:ext cx="320477" cy="320477"/>
                    </a:xfrm>
                    <a:prstGeom prst="rect">
                      <a:avLst/>
                    </a:prstGeom>
                  </pic:spPr>
                </pic:pic>
              </a:graphicData>
            </a:graphic>
          </wp:anchor>
        </w:drawing>
      </w:r>
    </w:p>
    <w:p>
      <w:pPr>
        <w:pStyle w:val="MMTopic2"/>
        <w:numPr>
          <w:ilvl w:val="1"/>
          <w:numId w:val="1"/>
        </w:numPr>
        <w:spacing w:after="240"/>
      </w:pPr>
      <w:bookmarkStart w:id="27" w:name="eqp8oFJmgka8A2KHBrrpQg=="/>
      <w:bookmarkStart w:id="28" w:name="_Toc256000013"/>
      <w:r>
        <w:t>英文</w:t>
      </w:r>
      <w:bookmarkEnd w:id="28"/>
      <w:bookmarkEnd w:id="27"/>
      <w:r>
        <w:fldChar w:fldCharType="begin"/>
      </w:r>
      <w:r>
        <w:instrText>PRIVATE {"MapObjectType":"Topic","SubType":"Subtopic","Id":"eqp8oFJmgka8A2KHBrrpQg==","Parent":"rOM8JPiY306CN9krU4yAYQ=="}</w:instrText>
      </w:r>
      <w:r>
        <w:fldChar w:fldCharType="end"/>
      </w:r>
    </w:p>
    <w:p>
      <w:pPr>
        <w:pStyle w:val="MMTopic3"/>
        <w:numPr>
          <w:ilvl w:val="2"/>
          <w:numId w:val="1"/>
        </w:numPr>
        <w:spacing w:after="240"/>
      </w:pPr>
      <w:bookmarkStart w:id="29" w:name="XnLT3KIJKk2g+vExHLHY6A=="/>
      <w:bookmarkStart w:id="30" w:name="_Toc256000014"/>
      <w:r>
        <w:t>https://redis.io/</w:t>
      </w:r>
      <w:bookmarkEnd w:id="30"/>
      <w:bookmarkEnd w:id="29"/>
      <w:r>
        <w:fldChar w:fldCharType="begin"/>
      </w:r>
      <w:r>
        <w:instrText>PRIVATE {"MapObjectType":"Topic","SubType":"Subtopic","Id":"XnLT3KIJKk2g+vExHLHY6A==","Parent":"eqp8oFJmgka8A2KHBrrpQg=="}</w:instrText>
      </w:r>
      <w:r>
        <w:fldChar w:fldCharType="end"/>
      </w:r>
    </w:p>
    <w:p>
      <w:pPr>
        <w:pStyle w:val="MMTopic2"/>
        <w:numPr>
          <w:ilvl w:val="1"/>
          <w:numId w:val="1"/>
        </w:numPr>
        <w:spacing w:after="240"/>
      </w:pPr>
      <w:bookmarkStart w:id="31" w:name="kQlqXw1gDESaVvI2by6EGA=="/>
      <w:bookmarkStart w:id="32" w:name="_Toc256000015"/>
      <w:r>
        <w:t>中文</w:t>
      </w:r>
      <w:bookmarkEnd w:id="32"/>
      <w:bookmarkEnd w:id="31"/>
      <w:r>
        <w:fldChar w:fldCharType="begin"/>
      </w:r>
      <w:r>
        <w:instrText>PRIVATE {"MapObjectType":"Topic","SubType":"Subtopic","Id":"kQlqXw1gDESaVvI2by6EGA==","Parent":"rOM8JPiY306CN9krU4yAYQ=="}</w:instrText>
      </w:r>
      <w:r>
        <w:fldChar w:fldCharType="end"/>
      </w:r>
    </w:p>
    <w:p>
      <w:pPr>
        <w:pStyle w:val="MMTopic3"/>
        <w:numPr>
          <w:ilvl w:val="2"/>
          <w:numId w:val="1"/>
        </w:numPr>
        <w:spacing w:after="240"/>
      </w:pPr>
      <w:bookmarkStart w:id="33" w:name="G+w6luGTI0KecNTmNXSGSg=="/>
      <w:bookmarkStart w:id="34" w:name="_Toc256000016"/>
      <w:r>
        <w:t>http://redis.cn/</w:t>
      </w:r>
      <w:bookmarkEnd w:id="34"/>
      <w:bookmarkEnd w:id="33"/>
      <w:r>
        <w:fldChar w:fldCharType="begin"/>
      </w:r>
      <w:r>
        <w:instrText>PRIVATE {"MapObjectType":"Topic","SubType":"Subtopic","Id":"G+w6luGTI0KecNTmNXSGSg==","Parent":"kQlqXw1gDESaVvI2by6EGA=="}</w:instrText>
      </w:r>
      <w:r>
        <w:fldChar w:fldCharType="end"/>
      </w:r>
    </w:p>
    <w:p>
      <w:pPr>
        <w:pStyle w:val="MMTopic2"/>
        <w:numPr>
          <w:ilvl w:val="1"/>
          <w:numId w:val="1"/>
        </w:numPr>
        <w:spacing w:after="240"/>
      </w:pPr>
      <w:bookmarkStart w:id="35" w:name="oB//8UP6/ku48zRU2gumdA=="/>
      <w:bookmarkStart w:id="36" w:name="_Toc256000017"/>
      <w:r>
        <w:t>redis安装(不讲解)</w:t>
      </w:r>
      <w:bookmarkEnd w:id="36"/>
      <w:bookmarkEnd w:id="35"/>
      <w:r>
        <w:fldChar w:fldCharType="begin"/>
      </w:r>
      <w:r>
        <w:instrText>PRIVATE {"MapObjectType":"Topic","SubType":"Subtopic","Id":"oB//8UP6/ku48zRU2gumdA==","Parent":"rOM8JPiY306CN9krU4yAYQ=="}</w:instrText>
      </w:r>
      <w:r>
        <w:fldChar w:fldCharType="end"/>
      </w:r>
    </w:p>
    <w:p>
      <w:pPr>
        <w:pStyle w:val="MMTopic3"/>
        <w:numPr>
          <w:ilvl w:val="2"/>
          <w:numId w:val="1"/>
        </w:numPr>
        <w:spacing w:after="240"/>
      </w:pPr>
      <w:bookmarkStart w:id="37" w:name="ghDd5iJlh0SBd3YabX+NZQ=="/>
      <w:bookmarkStart w:id="38" w:name="_Toc256000018"/>
      <w:r>
        <w:t>https://redis.io/download</w:t>
      </w:r>
      <w:bookmarkEnd w:id="38"/>
      <w:bookmarkEnd w:id="37"/>
      <w:r>
        <w:fldChar w:fldCharType="begin"/>
      </w:r>
      <w:r>
        <w:instrText>PRIVATE {"MapObjectType":"Topic","SubType":"Subtopic","Id":"ghDd5iJlh0SBd3YabX+NZQ==","Parent":"oB//8UP6/ku48zRU2gumdA=="}</w:instrText>
      </w:r>
      <w:r>
        <w:fldChar w:fldCharType="end"/>
      </w:r>
    </w:p>
    <w:p>
      <w:pPr>
        <w:pStyle w:val="MMNotes"/>
        <w:ind w:left="2028"/>
        <w:jc w:val="left"/>
      </w:pPr>
      <w:r>
        <w:t> </w:t>
      </w:r>
    </w:p>
    <w:p>
      <w:pPr>
        <w:pStyle w:val="MMNotes"/>
        <w:spacing w:after="240"/>
        <w:ind w:left="2028"/>
        <w:jc w:val="left"/>
      </w:pPr>
      <w:r>
        <w:drawing>
          <wp:inline>
            <wp:extent cx="4198620" cy="3888782"/>
            <wp:docPr id="10001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9"/>
                    <a:stretch>
                      <a:fillRect/>
                    </a:stretch>
                  </pic:blipFill>
                  <pic:spPr>
                    <a:xfrm>
                      <a:off x="0" y="0"/>
                      <a:ext cx="4198620" cy="3888782"/>
                    </a:xfrm>
                    <a:prstGeom prst="rect">
                      <a:avLst/>
                    </a:prstGeom>
                  </pic:spPr>
                </pic:pic>
              </a:graphicData>
            </a:graphic>
          </wp:inline>
        </w:drawing>
      </w:r>
    </w:p>
    <w:p>
      <w:pPr>
        <w:pStyle w:val="MMTopic2"/>
        <w:numPr>
          <w:ilvl w:val="1"/>
          <w:numId w:val="1"/>
        </w:numPr>
        <w:spacing w:after="240"/>
      </w:pPr>
      <w:bookmarkStart w:id="39" w:name="jzQnW6yPeUSkl24yZU7C3Q=="/>
      <w:bookmarkStart w:id="40" w:name="_Toc256000019"/>
      <w:r>
        <w:t>官网命令大全网址</w:t>
      </w:r>
      <w:bookmarkEnd w:id="40"/>
      <w:bookmarkEnd w:id="39"/>
      <w:r>
        <w:fldChar w:fldCharType="begin"/>
      </w:r>
      <w:r>
        <w:instrText>PRIVATE {"MapObjectType":"Topic","SubType":"Subtopic","Id":"jzQnW6yPeUSkl24yZU7C3Q==","Parent":"rOM8JPiY306CN9krU4yAYQ=="}</w:instrText>
      </w:r>
      <w:r>
        <w:fldChar w:fldCharType="end"/>
      </w:r>
    </w:p>
    <w:tbl>
      <w:tblPr>
        <w:tblInd w:w="1400" w:type="dxa"/>
        <w:tblBorders>
          <w:top w:val="single" w:sz="4" w:space="0" w:color="C6C6C6"/>
          <w:left w:val="single" w:sz="4" w:space="0" w:color="C6C6C6"/>
          <w:bottom w:val="single" w:sz="4" w:space="0" w:color="C6C6C6"/>
          <w:right w:val="single" w:sz="4" w:space="0" w:color="C6C6C6"/>
          <w:insideH w:val="single" w:sz="4" w:space="0" w:color="C6C6C6"/>
          <w:insideV w:val="single" w:sz="4" w:space="0" w:color="C6C6C6"/>
        </w:tblBorders>
        <w:tblCellMar>
          <w:left w:w="108" w:type="dxa"/>
          <w:right w:w="108" w:type="dxa"/>
        </w:tblCellMar>
      </w:tblPr>
      <w:tblGrid>
        <w:gridCol w:w="732"/>
        <w:gridCol w:w="5093"/>
      </w:tblGrid>
      <w:tr>
        <w:tblPrEx>
          <w:tblInd w:w="1400" w:type="dxa"/>
          <w:tblBorders>
            <w:top w:val="single" w:sz="4" w:space="0" w:color="C6C6C6"/>
            <w:left w:val="single" w:sz="4" w:space="0" w:color="C6C6C6"/>
            <w:bottom w:val="single" w:sz="4" w:space="0" w:color="C6C6C6"/>
            <w:right w:val="single" w:sz="4" w:space="0" w:color="C6C6C6"/>
            <w:insideH w:val="single" w:sz="4" w:space="0" w:color="C6C6C6"/>
            <w:insideV w:val="single" w:sz="4" w:space="0" w:color="C6C6C6"/>
          </w:tblBorders>
          <w:tblCellMar>
            <w:left w:w="108" w:type="dxa"/>
            <w:right w:w="108" w:type="dxa"/>
          </w:tblCellMar>
        </w:tblPrEx>
        <w:tc>
          <w:tcPr>
            <w:vAlign w:val="center"/>
          </w:tcPr>
          <w:p>
            <w:pPr>
              <w:pStyle w:val="MMTopicInfo"/>
              <w:ind w:left="0"/>
            </w:pPr>
            <w:r>
              <w:t>单图标</w:t>
            </w:r>
          </w:p>
        </w:tc>
        <w:tc>
          <w:tcPr>
            <w:vAlign w:val="center"/>
          </w:tcPr>
          <w:p>
            <w:pPr>
              <w:pStyle w:val="MMIcon"/>
              <w:ind w:left="0"/>
              <w:rPr>
                <w:vanish w:val="0"/>
              </w:rPr>
            </w:pPr>
            <w:r>
              <w:drawing>
                <wp:inline>
                  <wp:extent cx="139700" cy="1397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0"/>
                          <a:stretch>
                            <a:fillRect/>
                          </a:stretch>
                        </pic:blipFill>
                        <pic:spPr>
                          <a:xfrm>
                            <a:off x="0" y="0"/>
                            <a:ext cx="139700" cy="139700"/>
                          </a:xfrm>
                          <a:prstGeom prst="rect">
                            <a:avLst/>
                          </a:prstGeom>
                        </pic:spPr>
                      </pic:pic>
                    </a:graphicData>
                  </a:graphic>
                </wp:inline>
              </w:drawing>
            </w:r>
            <w:r>
              <w:t xml:space="preserve"> </w:t>
            </w:r>
            <w:r>
              <w:t>Attention</w:t>
            </w:r>
            <w:r>
              <w:rPr>
                <w:vanish/>
              </w:rPr>
              <w:t xml:space="preserve">; </w:t>
            </w:r>
            <w:r>
              <w:rPr>
                <w:vanish/>
              </w:rPr>
              <w:t>["mmStockIconExclamationMark", ""]</w:t>
            </w:r>
          </w:p>
        </w:tc>
      </w:tr>
    </w:tbl>
    <w:p>
      <w:pPr>
        <w:pStyle w:val="MMTopic3"/>
        <w:numPr>
          <w:ilvl w:val="2"/>
          <w:numId w:val="1"/>
        </w:numPr>
        <w:spacing w:before="240" w:after="240"/>
      </w:pPr>
      <w:bookmarkStart w:id="41" w:name="LqZ7Qzr5b0qc2XPVoYMAMw=="/>
      <w:bookmarkStart w:id="42" w:name="_Toc256000020"/>
      <w:r>
        <w:t>http://www.redis.cn/commands.html</w:t>
      </w:r>
      <w:bookmarkEnd w:id="42"/>
      <w:bookmarkEnd w:id="41"/>
      <w:r>
        <w:fldChar w:fldCharType="begin"/>
      </w:r>
      <w:r>
        <w:instrText>PRIVATE {"MapObjectType":"Topic","SubType":"Subtopic","Id":"LqZ7Qzr5b0qc2XPVoYMAMw==","Parent":"jzQnW6yPeUSkl24yZU7C3Q=="}</w:instrText>
      </w:r>
      <w:r>
        <w:fldChar w:fldCharType="end"/>
      </w:r>
    </w:p>
    <w:p>
      <w:pPr>
        <w:pStyle w:val="MMTopic3"/>
        <w:numPr>
          <w:ilvl w:val="2"/>
          <w:numId w:val="1"/>
        </w:numPr>
        <w:spacing w:after="240"/>
      </w:pPr>
      <w:bookmarkStart w:id="43" w:name="mL+2o3D+W0mcLLDdv8Hu6Q=="/>
      <w:bookmarkStart w:id="44" w:name="_Toc256000021"/>
      <w:r>
        <w:t>http://doc.redisfans.com/</w:t>
      </w:r>
      <w:bookmarkEnd w:id="44"/>
      <w:bookmarkEnd w:id="43"/>
      <w:r>
        <w:fldChar w:fldCharType="begin"/>
      </w:r>
      <w:r>
        <w:instrText>PRIVATE {"MapObjectType":"Topic","SubType":"Subtopic","Id":"mL+2o3D+W0mcLLDdv8Hu6Q==","Parent":"jzQnW6yPeUSkl24yZU7C3Q=="}</w:instrText>
      </w:r>
      <w:r>
        <w:fldChar w:fldCharType="end"/>
      </w:r>
    </w:p>
    <w:p>
      <w:pPr>
        <w:pStyle w:val="MMTopic2"/>
        <w:numPr>
          <w:ilvl w:val="1"/>
          <w:numId w:val="1"/>
        </w:numPr>
        <w:spacing w:after="240"/>
      </w:pPr>
      <w:bookmarkStart w:id="45" w:name="9yRENCxz2UmeflobFxKqAg=="/>
      <w:bookmarkStart w:id="46" w:name="_Toc256000022"/>
      <w:r>
        <w:t>安全Bug按照官网提示，升级成为6.0.8</w:t>
      </w:r>
      <w:bookmarkEnd w:id="46"/>
      <w:bookmarkEnd w:id="45"/>
      <w:r>
        <w:fldChar w:fldCharType="begin"/>
      </w:r>
      <w:r>
        <w:instrText>PRIVATE {"MapObjectType":"Topic","SubType":"Subtopic","Id":"9yRENCxz2UmeflobFxKqAg==","Parent":"rOM8JPiY306CN9krU4yAYQ=="}</w:instrText>
      </w:r>
      <w:r>
        <w:fldChar w:fldCharType="end"/>
      </w:r>
    </w:p>
    <w:p>
      <w:pPr>
        <w:pStyle w:val="MMNotes"/>
        <w:ind w:left="1508"/>
        <w:jc w:val="left"/>
      </w:pPr>
      <w:r>
        <w:t> </w:t>
      </w:r>
    </w:p>
    <w:p>
      <w:pPr>
        <w:pStyle w:val="MMNotes"/>
        <w:spacing w:after="240"/>
        <w:ind w:left="1508"/>
        <w:jc w:val="left"/>
      </w:pPr>
      <w:r>
        <w:drawing>
          <wp:inline>
            <wp:extent cx="4528820" cy="3282634"/>
            <wp:docPr id="10001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1"/>
                    <a:stretch>
                      <a:fillRect/>
                    </a:stretch>
                  </pic:blipFill>
                  <pic:spPr>
                    <a:xfrm>
                      <a:off x="0" y="0"/>
                      <a:ext cx="4528820" cy="3282634"/>
                    </a:xfrm>
                    <a:prstGeom prst="rect">
                      <a:avLst/>
                    </a:prstGeom>
                  </pic:spPr>
                </pic:pic>
              </a:graphicData>
            </a:graphic>
          </wp:inline>
        </w:drawing>
      </w:r>
    </w:p>
    <w:p>
      <w:pPr>
        <w:pStyle w:val="MMTopic2"/>
        <w:numPr>
          <w:ilvl w:val="1"/>
          <w:numId w:val="1"/>
        </w:numPr>
        <w:spacing w:after="240"/>
      </w:pPr>
      <w:bookmarkStart w:id="47" w:name="PdP8EQ4x8EOd3tgMMhd0LQ=="/>
      <w:bookmarkStart w:id="48" w:name="_Toc256000023"/>
      <w:r>
        <w:t>查看自己redis版本的命令</w:t>
      </w:r>
      <w:bookmarkEnd w:id="48"/>
      <w:bookmarkEnd w:id="47"/>
      <w:r>
        <w:fldChar w:fldCharType="begin"/>
      </w:r>
      <w:r>
        <w:instrText>PRIVATE {"MapObjectType":"Topic","SubType":"Subtopic","Id":"PdP8EQ4x8EOd3tgMMhd0LQ==","Parent":"rOM8JPiY306CN9krU4yAYQ=="}</w:instrText>
      </w:r>
      <w:r>
        <w:fldChar w:fldCharType="end"/>
      </w:r>
    </w:p>
    <w:p>
      <w:pPr>
        <w:pStyle w:val="MMTopic3"/>
        <w:numPr>
          <w:ilvl w:val="2"/>
          <w:numId w:val="1"/>
        </w:numPr>
        <w:spacing w:after="240"/>
      </w:pPr>
      <w:bookmarkStart w:id="49" w:name="uP/gYabZJ0yzZpbKXu+YZg=="/>
      <w:bookmarkEnd w:id="49"/>
      <w:r>
        <w:fldChar w:fldCharType="begin"/>
      </w:r>
      <w:r>
        <w:instrText>PRIVATE {"MapObjectType":"Topic","SubType":"Subtopic","Id":"uP/gYabZJ0yzZpbKXu+YZg==","Parent":"PdP8EQ4x8EOd3tgMMhd0LQ=="}</w:instrText>
      </w:r>
      <w:r>
        <w:fldChar w:fldCharType="end"/>
      </w:r>
      <w:bookmarkStart w:id="50" w:name="_Toc256000024"/>
      <w:bookmarkEnd w:id="50"/>
    </w:p>
    <w:p>
      <w:pPr>
        <w:pStyle w:val="MMImage"/>
        <w:ind w:left="1920"/>
      </w:pPr>
      <w:r>
        <w:drawing>
          <wp:anchor simplePos="0" relativeHeight="251665408" behindDoc="0" locked="0" layoutInCell="1" allowOverlap="1">
            <wp:simplePos x="0" y="0"/>
            <wp:positionH relativeFrom="column">
              <wp:posOffset>1219200</wp:posOffset>
            </wp:positionH>
            <wp:positionV relativeFrom="paragraph">
              <wp:posOffset>0</wp:posOffset>
            </wp:positionV>
            <wp:extent cx="4267200" cy="354887"/>
            <wp:wrapTopAndBottom/>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2"/>
                    <a:stretch>
                      <a:fillRect/>
                    </a:stretch>
                  </pic:blipFill>
                  <pic:spPr>
                    <a:xfrm>
                      <a:off x="0" y="0"/>
                      <a:ext cx="4267200" cy="354887"/>
                    </a:xfrm>
                    <a:prstGeom prst="rect">
                      <a:avLst/>
                    </a:prstGeom>
                  </pic:spPr>
                </pic:pic>
              </a:graphicData>
            </a:graphic>
          </wp:anchor>
        </w:drawing>
      </w:r>
    </w:p>
    <w:p>
      <w:pPr>
        <w:pStyle w:val="MMTopic2"/>
        <w:numPr>
          <w:ilvl w:val="1"/>
          <w:numId w:val="1"/>
        </w:numPr>
        <w:spacing w:after="240"/>
      </w:pPr>
      <w:bookmarkStart w:id="51" w:name="YH1KUVe8K0eDvsw4n38ODA=="/>
      <w:bookmarkStart w:id="52" w:name="_Toc256000025"/>
      <w:r>
        <w:t>redis配置文件初始</w:t>
      </w:r>
      <w:bookmarkEnd w:id="52"/>
      <w:bookmarkEnd w:id="51"/>
      <w:r>
        <w:fldChar w:fldCharType="begin"/>
      </w:r>
      <w:r>
        <w:instrText>PRIVATE {"MapObjectType":"Topic","SubType":"Subtopic","Id":"YH1KUVe8K0eDvsw4n38ODA==","Parent":"rOM8JPiY306CN9krU4yAYQ=="}</w:instrText>
      </w:r>
      <w:r>
        <w:fldChar w:fldCharType="end"/>
      </w:r>
    </w:p>
    <w:p>
      <w:pPr>
        <w:pStyle w:val="MMNotes"/>
        <w:ind w:left="1508"/>
        <w:jc w:val="left"/>
      </w:pPr>
      <w:r>
        <w:rPr>
          <w:sz w:val="32"/>
          <w:szCs w:val="32"/>
        </w:rPr>
        <w:t>redis.conf</w:t>
      </w:r>
      <w:r>
        <w:rPr>
          <w:rFonts w:ascii="SimSun" w:eastAsia="SimSun" w:hAnsi="SimSun" w:cs="SimSun"/>
          <w:sz w:val="32"/>
          <w:szCs w:val="32"/>
        </w:rPr>
        <w:t>配置文件</w:t>
      </w:r>
    </w:p>
    <w:p>
      <w:pPr>
        <w:pStyle w:val="MMNotes"/>
        <w:ind w:left="1508"/>
        <w:jc w:val="left"/>
      </w:pPr>
      <w:r>
        <w:rPr>
          <w:sz w:val="32"/>
          <w:szCs w:val="32"/>
        </w:rPr>
        <w:t xml:space="preserve">   2.1 </w:t>
      </w:r>
      <w:r>
        <w:rPr>
          <w:rFonts w:ascii="SimSun" w:eastAsia="SimSun" w:hAnsi="SimSun" w:cs="SimSun"/>
          <w:sz w:val="32"/>
          <w:szCs w:val="32"/>
        </w:rPr>
        <w:t>修改</w:t>
      </w:r>
      <w:r>
        <w:rPr>
          <w:sz w:val="32"/>
          <w:szCs w:val="32"/>
        </w:rPr>
        <w:t xml:space="preserve">daemonize </w:t>
      </w:r>
      <w:r>
        <w:rPr>
          <w:rFonts w:ascii="SimSun" w:eastAsia="SimSun" w:hAnsi="SimSun" w:cs="SimSun"/>
          <w:sz w:val="32"/>
          <w:szCs w:val="32"/>
        </w:rPr>
        <w:t>改为</w:t>
      </w:r>
      <w:r>
        <w:rPr>
          <w:sz w:val="32"/>
          <w:szCs w:val="32"/>
        </w:rPr>
        <w:t>  daemonize yes</w:t>
      </w:r>
    </w:p>
    <w:p>
      <w:pPr>
        <w:pStyle w:val="MMNotes"/>
        <w:ind w:left="1508"/>
        <w:jc w:val="left"/>
      </w:pPr>
      <w:r>
        <w:rPr>
          <w:sz w:val="32"/>
          <w:szCs w:val="32"/>
        </w:rPr>
        <w:t xml:space="preserve">   2.2 </w:t>
      </w:r>
      <w:r>
        <w:rPr>
          <w:rFonts w:ascii="SimSun" w:eastAsia="SimSun" w:hAnsi="SimSun" w:cs="SimSun"/>
          <w:sz w:val="32"/>
          <w:szCs w:val="32"/>
        </w:rPr>
        <w:t>修改</w:t>
      </w:r>
      <w:r>
        <w:rPr>
          <w:sz w:val="32"/>
          <w:szCs w:val="32"/>
        </w:rPr>
        <w:t xml:space="preserve">protected-mode  yes </w:t>
      </w:r>
      <w:r>
        <w:rPr>
          <w:rFonts w:ascii="SimSun" w:eastAsia="SimSun" w:hAnsi="SimSun" w:cs="SimSun"/>
          <w:sz w:val="32"/>
          <w:szCs w:val="32"/>
        </w:rPr>
        <w:t>改为</w:t>
      </w:r>
      <w:r>
        <w:rPr>
          <w:sz w:val="32"/>
          <w:szCs w:val="32"/>
        </w:rPr>
        <w:t>  protected-mode no</w:t>
      </w:r>
    </w:p>
    <w:p>
      <w:pPr>
        <w:pStyle w:val="MMNotes"/>
        <w:ind w:left="1508"/>
        <w:jc w:val="left"/>
      </w:pPr>
      <w:r>
        <w:rPr>
          <w:sz w:val="32"/>
          <w:szCs w:val="32"/>
        </w:rPr>
        <w:t xml:space="preserve">   2.3 </w:t>
      </w:r>
      <w:r>
        <w:rPr>
          <w:rFonts w:ascii="SimSun" w:eastAsia="SimSun" w:hAnsi="SimSun" w:cs="SimSun"/>
          <w:sz w:val="32"/>
          <w:szCs w:val="32"/>
        </w:rPr>
        <w:t>注释掉</w:t>
      </w:r>
      <w:r>
        <w:rPr>
          <w:sz w:val="32"/>
          <w:szCs w:val="32"/>
        </w:rPr>
        <w:t xml:space="preserve"> #bin 127.0.0.1</w:t>
      </w:r>
    </w:p>
    <w:p>
      <w:pPr>
        <w:pStyle w:val="MMNotes"/>
        <w:ind w:left="1508"/>
        <w:jc w:val="left"/>
      </w:pPr>
      <w:r>
        <w:drawing>
          <wp:inline>
            <wp:extent cx="4528820" cy="671690"/>
            <wp:docPr id="10002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13"/>
                    <a:stretch>
                      <a:fillRect/>
                    </a:stretch>
                  </pic:blipFill>
                  <pic:spPr>
                    <a:xfrm>
                      <a:off x="0" y="0"/>
                      <a:ext cx="4528820" cy="671690"/>
                    </a:xfrm>
                    <a:prstGeom prst="rect">
                      <a:avLst/>
                    </a:prstGeom>
                  </pic:spPr>
                </pic:pic>
              </a:graphicData>
            </a:graphic>
          </wp:inline>
        </w:drawing>
      </w:r>
    </w:p>
    <w:p>
      <w:pPr>
        <w:pStyle w:val="MMNotes"/>
        <w:ind w:left="1508"/>
        <w:jc w:val="left"/>
      </w:pPr>
      <w:r>
        <w:drawing>
          <wp:inline>
            <wp:extent cx="4528820" cy="2349143"/>
            <wp:docPr id="10002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4"/>
                    <a:stretch>
                      <a:fillRect/>
                    </a:stretch>
                  </pic:blipFill>
                  <pic:spPr>
                    <a:xfrm>
                      <a:off x="0" y="0"/>
                      <a:ext cx="4528820" cy="2349143"/>
                    </a:xfrm>
                    <a:prstGeom prst="rect">
                      <a:avLst/>
                    </a:prstGeom>
                  </pic:spPr>
                </pic:pic>
              </a:graphicData>
            </a:graphic>
          </wp:inline>
        </w:drawing>
      </w:r>
    </w:p>
    <w:p>
      <w:pPr>
        <w:pStyle w:val="MMNotes"/>
        <w:spacing w:after="240"/>
        <w:ind w:left="1508"/>
        <w:jc w:val="left"/>
      </w:pPr>
      <w:r>
        <w:t> </w:t>
      </w:r>
    </w:p>
    <w:p>
      <w:pPr>
        <w:pStyle w:val="MMTopic1"/>
        <w:numPr>
          <w:ilvl w:val="0"/>
          <w:numId w:val="1"/>
        </w:numPr>
        <w:spacing w:after="240"/>
      </w:pPr>
      <w:bookmarkStart w:id="53" w:name="SzJ9twJe4Uu8l1CZjvy9CA=="/>
      <w:bookmarkStart w:id="54" w:name="_Toc256000026"/>
      <w:r>
        <w:rPr>
          <w:rFonts w:ascii="Arial" w:eastAsia="Arial" w:hAnsi="Arial" w:cs="Arial"/>
          <w:b/>
          <w:i w:val="0"/>
          <w:strike w:val="0"/>
          <w:color w:val="323232"/>
          <w:sz w:val="24"/>
          <w:u w:val="none"/>
        </w:rPr>
        <w:t>redis单线程 VS 多线程</w:t>
      </w:r>
      <w:r>
        <w:rPr>
          <w:rFonts w:ascii="Arial" w:eastAsia="Arial" w:hAnsi="Arial" w:cs="Arial"/>
          <w:b/>
          <w:i w:val="0"/>
          <w:strike w:val="0"/>
          <w:color w:val="FF0000"/>
          <w:sz w:val="24"/>
          <w:u w:val="none"/>
        </w:rPr>
        <w:t>(入门篇)</w:t>
      </w:r>
      <w:bookmarkEnd w:id="54"/>
      <w:bookmarkEnd w:id="53"/>
      <w:r>
        <w:rPr>
          <w:rFonts w:ascii="Arial" w:eastAsia="Arial" w:hAnsi="Arial" w:cs="Arial"/>
          <w:b/>
          <w:i w:val="0"/>
          <w:strike w:val="0"/>
          <w:color w:val="323232"/>
          <w:sz w:val="24"/>
          <w:u w:val="none"/>
        </w:rPr>
        <w:fldChar w:fldCharType="begin"/>
      </w:r>
      <w:r>
        <w:rPr>
          <w:rFonts w:ascii="Arial" w:eastAsia="Arial" w:hAnsi="Arial" w:cs="Arial"/>
          <w:b/>
          <w:i w:val="0"/>
          <w:strike w:val="0"/>
          <w:color w:val="323232"/>
          <w:sz w:val="24"/>
          <w:u w:val="none"/>
        </w:rPr>
        <w:instrText>PRIVATE {"MapObjectType":"Topic","SubType":"Main","Id":"SzJ9twJe4Uu8l1CZjvy9CA==","Parent":"RW944e2IokOV/AH/d6Yq3w=="}</w:instrText>
      </w:r>
      <w:r>
        <w:rPr>
          <w:rFonts w:ascii="Arial" w:eastAsia="Arial" w:hAnsi="Arial" w:cs="Arial"/>
          <w:b/>
          <w:i w:val="0"/>
          <w:strike w:val="0"/>
          <w:color w:val="323232"/>
          <w:sz w:val="24"/>
          <w:u w:val="none"/>
        </w:rPr>
        <w:fldChar w:fldCharType="end"/>
      </w:r>
    </w:p>
    <w:p>
      <w:pPr>
        <w:pStyle w:val="MMTopic2"/>
        <w:numPr>
          <w:ilvl w:val="1"/>
          <w:numId w:val="1"/>
        </w:numPr>
        <w:spacing w:after="240"/>
      </w:pPr>
      <w:bookmarkStart w:id="55" w:name="HOFYfvaT2U+VcMeZYrfYWg=="/>
      <w:bookmarkStart w:id="56" w:name="_Toc256000027"/>
      <w:r>
        <w:t>首课重要，后续深度讲解，避免晕菜</w:t>
      </w:r>
      <w:bookmarkEnd w:id="56"/>
      <w:bookmarkEnd w:id="55"/>
      <w:r>
        <w:fldChar w:fldCharType="begin"/>
      </w:r>
      <w:r>
        <w:instrText>PRIVATE {"MapObjectType":"Topic","SubType":"Subtopic","Id":"HOFYfvaT2U+VcMeZYrfYWg==","Parent":"SzJ9twJe4Uu8l1CZjvy9CA=="}</w:instrText>
      </w:r>
      <w:r>
        <w:fldChar w:fldCharType="end"/>
      </w:r>
    </w:p>
    <w:p>
      <w:pPr>
        <w:pStyle w:val="MMTopic2"/>
        <w:numPr>
          <w:ilvl w:val="1"/>
          <w:numId w:val="1"/>
        </w:numPr>
        <w:spacing w:after="240"/>
      </w:pPr>
      <w:bookmarkStart w:id="57" w:name="RQZa7w8K4Emuv/uQsARMKA=="/>
      <w:bookmarkStart w:id="58" w:name="_Toc256000028"/>
      <w:r>
        <w:t>Redis为什么选择单线程？</w:t>
      </w:r>
      <w:bookmarkEnd w:id="58"/>
      <w:bookmarkEnd w:id="57"/>
      <w:r>
        <w:fldChar w:fldCharType="begin"/>
      </w:r>
      <w:r>
        <w:instrText>PRIVATE {"MapObjectType":"Topic","SubType":"Subtopic","Id":"RQZa7w8K4Emuv/uQsARMKA==","Parent":"SzJ9twJe4Uu8l1CZjvy9CA=="}</w:instrText>
      </w:r>
      <w:r>
        <w:fldChar w:fldCharType="end"/>
      </w:r>
    </w:p>
    <w:p>
      <w:pPr>
        <w:pStyle w:val="MMTopic3"/>
        <w:numPr>
          <w:ilvl w:val="2"/>
          <w:numId w:val="1"/>
        </w:numPr>
        <w:spacing w:after="240"/>
      </w:pPr>
      <w:bookmarkStart w:id="59" w:name="58p4IfU/uUGQ/isleFpLgw=="/>
      <w:bookmarkStart w:id="60" w:name="_Toc256000029"/>
      <w:r>
        <w:t>是什么</w:t>
      </w:r>
      <w:bookmarkEnd w:id="60"/>
      <w:bookmarkEnd w:id="59"/>
      <w:r>
        <w:fldChar w:fldCharType="begin"/>
      </w:r>
      <w:r>
        <w:instrText>PRIVATE {"MapObjectType":"Topic","SubType":"Subtopic","Id":"58p4IfU/uUGQ/isleFpLgw==","Parent":"RQZa7w8K4Emuv/uQsARMKA=="}</w:instrText>
      </w:r>
      <w:r>
        <w:fldChar w:fldCharType="end"/>
      </w:r>
    </w:p>
    <w:p>
      <w:pPr>
        <w:pStyle w:val="MMNotes"/>
        <w:ind w:left="2028"/>
        <w:jc w:val="left"/>
      </w:pPr>
      <w:r>
        <w:rPr>
          <w:rFonts w:ascii="SimSun" w:eastAsia="SimSun" w:hAnsi="SimSun" w:cs="SimSun"/>
          <w:color w:val="0000FF"/>
          <w:sz w:val="28"/>
          <w:szCs w:val="28"/>
        </w:rPr>
        <w:t>这种问法其实并不严谨，为啥这么说呢</w:t>
      </w:r>
      <w:r>
        <w:rPr>
          <w:color w:val="0000FF"/>
          <w:sz w:val="28"/>
          <w:szCs w:val="28"/>
        </w:rPr>
        <w:t>?</w:t>
      </w:r>
    </w:p>
    <w:tbl>
      <w:tblPr>
        <w:tblW w:w="0" w:type="auto"/>
        <w:tblInd w:w="2128" w:type="dxa"/>
        <w:tblCellMar>
          <w:top w:w="90" w:type="dxa"/>
          <w:left w:w="90" w:type="dxa"/>
          <w:bottom w:w="90" w:type="dxa"/>
          <w:right w:w="90" w:type="dxa"/>
        </w:tblCellMar>
      </w:tblPr>
      <w:tblGrid>
        <w:gridCol w:w="6502"/>
      </w:tblGrid>
      <w:tr>
        <w:tblPrEx>
          <w:tblW w:w="0" w:type="auto"/>
          <w:tblInd w:w="212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left"/>
            </w:pPr>
            <w:r>
              <w:rPr>
                <w:sz w:val="28"/>
                <w:szCs w:val="28"/>
              </w:rPr>
              <w:t>Redis</w:t>
            </w:r>
            <w:r>
              <w:rPr>
                <w:rFonts w:ascii="SimSun" w:eastAsia="SimSun" w:hAnsi="SimSun" w:cs="SimSun"/>
                <w:sz w:val="28"/>
                <w:szCs w:val="28"/>
              </w:rPr>
              <w:t>的版本很多</w:t>
            </w:r>
            <w:r>
              <w:rPr>
                <w:sz w:val="28"/>
                <w:szCs w:val="28"/>
              </w:rPr>
              <w:t>3.x</w:t>
            </w:r>
            <w:r>
              <w:rPr>
                <w:rFonts w:ascii="SimSun" w:eastAsia="SimSun" w:hAnsi="SimSun" w:cs="SimSun"/>
                <w:sz w:val="28"/>
                <w:szCs w:val="28"/>
              </w:rPr>
              <w:t>、</w:t>
            </w:r>
            <w:r>
              <w:rPr>
                <w:sz w:val="28"/>
                <w:szCs w:val="28"/>
              </w:rPr>
              <w:t>4.x</w:t>
            </w:r>
            <w:r>
              <w:rPr>
                <w:rFonts w:ascii="SimSun" w:eastAsia="SimSun" w:hAnsi="SimSun" w:cs="SimSun"/>
                <w:sz w:val="28"/>
                <w:szCs w:val="28"/>
              </w:rPr>
              <w:t>、</w:t>
            </w:r>
            <w:r>
              <w:rPr>
                <w:sz w:val="28"/>
                <w:szCs w:val="28"/>
              </w:rPr>
              <w:t>6.x</w:t>
            </w:r>
            <w:r>
              <w:rPr>
                <w:rFonts w:ascii="SimSun" w:eastAsia="SimSun" w:hAnsi="SimSun" w:cs="SimSun"/>
                <w:sz w:val="28"/>
                <w:szCs w:val="28"/>
              </w:rPr>
              <w:t>，版本不同架构也是不同的，不限定版本问是否单线程也不太严谨。</w:t>
            </w:r>
          </w:p>
          <w:p>
            <w:pPr>
              <w:pStyle w:val="MMNotes"/>
              <w:ind w:left="0"/>
              <w:jc w:val="left"/>
            </w:pPr>
            <w:r>
              <w:rPr>
                <w:sz w:val="28"/>
                <w:szCs w:val="28"/>
              </w:rPr>
              <w:t xml:space="preserve">1 </w:t>
            </w:r>
            <w:r>
              <w:rPr>
                <w:rFonts w:ascii="SimSun" w:eastAsia="SimSun" w:hAnsi="SimSun" w:cs="SimSun"/>
                <w:sz w:val="28"/>
                <w:szCs w:val="28"/>
              </w:rPr>
              <w:t>版本</w:t>
            </w:r>
            <w:r>
              <w:rPr>
                <w:sz w:val="28"/>
                <w:szCs w:val="28"/>
              </w:rPr>
              <w:t xml:space="preserve">3.x </w:t>
            </w:r>
            <w:r>
              <w:rPr>
                <w:rFonts w:ascii="SimSun" w:eastAsia="SimSun" w:hAnsi="SimSun" w:cs="SimSun"/>
                <w:sz w:val="28"/>
                <w:szCs w:val="28"/>
              </w:rPr>
              <w:t>，最早版本，也就是大家口口相传的</w:t>
            </w:r>
            <w:r>
              <w:rPr>
                <w:sz w:val="28"/>
                <w:szCs w:val="28"/>
              </w:rPr>
              <w:t>redis</w:t>
            </w:r>
            <w:r>
              <w:rPr>
                <w:rFonts w:ascii="SimSun" w:eastAsia="SimSun" w:hAnsi="SimSun" w:cs="SimSun"/>
                <w:sz w:val="28"/>
                <w:szCs w:val="28"/>
              </w:rPr>
              <w:t>是单线程，阳哥</w:t>
            </w:r>
            <w:r>
              <w:rPr>
                <w:sz w:val="28"/>
                <w:szCs w:val="28"/>
              </w:rPr>
              <w:t>2016</w:t>
            </w:r>
            <w:r>
              <w:rPr>
                <w:rFonts w:ascii="SimSun" w:eastAsia="SimSun" w:hAnsi="SimSun" w:cs="SimSun"/>
                <w:sz w:val="28"/>
                <w:szCs w:val="28"/>
              </w:rPr>
              <w:t>年讲解的</w:t>
            </w:r>
            <w:r>
              <w:rPr>
                <w:sz w:val="28"/>
                <w:szCs w:val="28"/>
              </w:rPr>
              <w:t>redis</w:t>
            </w:r>
            <w:r>
              <w:rPr>
                <w:rFonts w:ascii="SimSun" w:eastAsia="SimSun" w:hAnsi="SimSun" w:cs="SimSun"/>
                <w:sz w:val="28"/>
                <w:szCs w:val="28"/>
              </w:rPr>
              <w:t>就是</w:t>
            </w:r>
            <w:r>
              <w:rPr>
                <w:sz w:val="28"/>
                <w:szCs w:val="28"/>
              </w:rPr>
              <w:t>3.X</w:t>
            </w:r>
            <w:r>
              <w:rPr>
                <w:rFonts w:ascii="SimSun" w:eastAsia="SimSun" w:hAnsi="SimSun" w:cs="SimSun"/>
                <w:sz w:val="28"/>
                <w:szCs w:val="28"/>
              </w:rPr>
              <w:t>的版本。</w:t>
            </w:r>
          </w:p>
          <w:p>
            <w:pPr>
              <w:pStyle w:val="MMNotes"/>
              <w:ind w:left="0"/>
              <w:jc w:val="left"/>
            </w:pPr>
            <w:r>
              <w:t> </w:t>
            </w:r>
          </w:p>
          <w:p>
            <w:pPr>
              <w:pStyle w:val="MMNotes"/>
              <w:ind w:left="0"/>
              <w:jc w:val="left"/>
            </w:pPr>
            <w:r>
              <w:rPr>
                <w:sz w:val="28"/>
                <w:szCs w:val="28"/>
              </w:rPr>
              <w:t xml:space="preserve">2 </w:t>
            </w:r>
            <w:r>
              <w:rPr>
                <w:rFonts w:ascii="SimSun" w:eastAsia="SimSun" w:hAnsi="SimSun" w:cs="SimSun"/>
                <w:sz w:val="28"/>
                <w:szCs w:val="28"/>
              </w:rPr>
              <w:t>版本</w:t>
            </w:r>
            <w:r>
              <w:rPr>
                <w:sz w:val="28"/>
                <w:szCs w:val="28"/>
              </w:rPr>
              <w:t>4.x</w:t>
            </w:r>
            <w:r>
              <w:rPr>
                <w:rFonts w:ascii="SimSun" w:eastAsia="SimSun" w:hAnsi="SimSun" w:cs="SimSun"/>
                <w:sz w:val="28"/>
                <w:szCs w:val="28"/>
              </w:rPr>
              <w:t>，严格意义来说也不是单线程，而是负责处理客户端请求的线程是单线程，但是</w:t>
            </w:r>
            <w:r>
              <w:rPr>
                <w:rFonts w:ascii="SimSun" w:eastAsia="SimSun" w:hAnsi="SimSun" w:cs="SimSun"/>
                <w:color w:val="FF0000"/>
                <w:sz w:val="28"/>
                <w:szCs w:val="28"/>
              </w:rPr>
              <w:t>开始加了点多线程的东西</w:t>
            </w:r>
            <w:r>
              <w:rPr>
                <w:color w:val="FF0000"/>
                <w:sz w:val="28"/>
                <w:szCs w:val="28"/>
              </w:rPr>
              <w:t>(</w:t>
            </w:r>
            <w:r>
              <w:rPr>
                <w:rFonts w:ascii="SimSun" w:eastAsia="SimSun" w:hAnsi="SimSun" w:cs="SimSun"/>
                <w:color w:val="FF0000"/>
                <w:sz w:val="28"/>
                <w:szCs w:val="28"/>
              </w:rPr>
              <w:t>异步删除</w:t>
            </w:r>
            <w:r>
              <w:rPr>
                <w:color w:val="FF0000"/>
                <w:sz w:val="28"/>
                <w:szCs w:val="28"/>
              </w:rPr>
              <w:t>)</w:t>
            </w:r>
            <w:r>
              <w:rPr>
                <w:rFonts w:ascii="SimSun" w:eastAsia="SimSun" w:hAnsi="SimSun" w:cs="SimSun"/>
                <w:sz w:val="28"/>
                <w:szCs w:val="28"/>
              </w:rPr>
              <w:t>。</w:t>
            </w:r>
            <w:r>
              <w:rPr>
                <w:sz w:val="28"/>
                <w:szCs w:val="28"/>
              </w:rPr>
              <w:t>---</w:t>
            </w:r>
            <w:r>
              <w:rPr>
                <w:rFonts w:ascii="SimSun" w:eastAsia="SimSun" w:hAnsi="SimSun" w:cs="SimSun"/>
                <w:sz w:val="28"/>
                <w:szCs w:val="28"/>
              </w:rPr>
              <w:t>貌似</w:t>
            </w:r>
          </w:p>
          <w:p>
            <w:pPr>
              <w:pStyle w:val="MMNotes"/>
              <w:ind w:left="0"/>
              <w:jc w:val="left"/>
            </w:pPr>
            <w:r>
              <w:t> </w:t>
            </w:r>
          </w:p>
          <w:p>
            <w:pPr>
              <w:pStyle w:val="MMNotes"/>
              <w:ind w:left="0"/>
              <w:jc w:val="left"/>
            </w:pPr>
            <w:r>
              <w:rPr>
                <w:sz w:val="28"/>
                <w:szCs w:val="28"/>
              </w:rPr>
              <w:t xml:space="preserve">3 </w:t>
            </w:r>
            <w:r>
              <w:rPr>
                <w:rFonts w:ascii="SimSun" w:eastAsia="SimSun" w:hAnsi="SimSun" w:cs="SimSun"/>
                <w:sz w:val="28"/>
                <w:szCs w:val="28"/>
              </w:rPr>
              <w:t>最新版本的</w:t>
            </w:r>
            <w:r>
              <w:rPr>
                <w:sz w:val="28"/>
                <w:szCs w:val="28"/>
              </w:rPr>
              <w:t>6.0.x</w:t>
            </w:r>
            <w:r>
              <w:rPr>
                <w:rFonts w:ascii="SimSun" w:eastAsia="SimSun" w:hAnsi="SimSun" w:cs="SimSun"/>
                <w:sz w:val="28"/>
                <w:szCs w:val="28"/>
              </w:rPr>
              <w:t>后，</w:t>
            </w:r>
            <w:r>
              <w:rPr>
                <w:rFonts w:ascii="SimSun" w:eastAsia="SimSun" w:hAnsi="SimSun" w:cs="SimSun"/>
                <w:color w:val="FF0000"/>
                <w:sz w:val="28"/>
                <w:szCs w:val="28"/>
              </w:rPr>
              <w:t>告别了大家印象中的单线程，用一种全新的多线程来解决问题。</w:t>
            </w:r>
            <w:r>
              <w:rPr>
                <w:color w:val="FF0000"/>
                <w:sz w:val="28"/>
                <w:szCs w:val="28"/>
              </w:rPr>
              <w:t>---</w:t>
            </w:r>
            <w:r>
              <w:rPr>
                <w:rFonts w:ascii="SimSun" w:eastAsia="SimSun" w:hAnsi="SimSun" w:cs="SimSun"/>
                <w:color w:val="FF0000"/>
                <w:sz w:val="28"/>
                <w:szCs w:val="28"/>
              </w:rPr>
              <w:t>实锤</w:t>
            </w:r>
          </w:p>
        </w:tc>
      </w:tr>
    </w:tbl>
    <w:p>
      <w:pPr>
        <w:pStyle w:val="MMNotes"/>
        <w:ind w:left="2028"/>
        <w:jc w:val="left"/>
      </w:pPr>
      <w:r>
        <w:t> </w:t>
      </w:r>
    </w:p>
    <w:p>
      <w:pPr>
        <w:pStyle w:val="MMNotes"/>
        <w:ind w:left="2028"/>
        <w:jc w:val="left"/>
      </w:pPr>
      <w:r>
        <w:rPr>
          <w:rFonts w:ascii="SimSun" w:eastAsia="SimSun" w:hAnsi="SimSun" w:cs="SimSun"/>
          <w:color w:val="0000FF"/>
          <w:sz w:val="28"/>
          <w:szCs w:val="28"/>
        </w:rPr>
        <w:t>有几个里程碑式的重要版本</w:t>
      </w:r>
    </w:p>
    <w:p>
      <w:pPr>
        <w:pStyle w:val="MMNotes"/>
        <w:ind w:left="2028"/>
        <w:jc w:val="center"/>
      </w:pPr>
      <w:r>
        <w:drawing>
          <wp:inline>
            <wp:extent cx="4198620" cy="1927997"/>
            <wp:docPr id="10002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15"/>
                    <a:stretch>
                      <a:fillRect/>
                    </a:stretch>
                  </pic:blipFill>
                  <pic:spPr>
                    <a:xfrm>
                      <a:off x="0" y="0"/>
                      <a:ext cx="4198620" cy="1927997"/>
                    </a:xfrm>
                    <a:prstGeom prst="rect">
                      <a:avLst/>
                    </a:prstGeom>
                  </pic:spPr>
                </pic:pic>
              </a:graphicData>
            </a:graphic>
          </wp:inline>
        </w:drawing>
      </w:r>
    </w:p>
    <w:tbl>
      <w:tblPr>
        <w:tblW w:w="0" w:type="auto"/>
        <w:tblInd w:w="2128" w:type="dxa"/>
        <w:tblCellMar>
          <w:top w:w="90" w:type="dxa"/>
          <w:left w:w="90" w:type="dxa"/>
          <w:bottom w:w="90" w:type="dxa"/>
          <w:right w:w="90" w:type="dxa"/>
        </w:tblCellMar>
      </w:tblPr>
      <w:tblGrid>
        <w:gridCol w:w="6502"/>
      </w:tblGrid>
      <w:tr>
        <w:tblPrEx>
          <w:tblW w:w="0" w:type="auto"/>
          <w:tblInd w:w="212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center"/>
            </w:pPr>
            <w:r>
              <w:rPr>
                <w:sz w:val="32"/>
                <w:szCs w:val="32"/>
              </w:rPr>
              <w:t>5.0</w:t>
            </w:r>
            <w:r>
              <w:rPr>
                <w:rFonts w:ascii="SimSun" w:eastAsia="SimSun" w:hAnsi="SimSun" w:cs="SimSun"/>
                <w:sz w:val="32"/>
                <w:szCs w:val="32"/>
              </w:rPr>
              <w:t>版本是直接升级到</w:t>
            </w:r>
            <w:r>
              <w:rPr>
                <w:sz w:val="32"/>
                <w:szCs w:val="32"/>
              </w:rPr>
              <w:t>6.0</w:t>
            </w:r>
            <w:r>
              <w:rPr>
                <w:rFonts w:ascii="SimSun" w:eastAsia="SimSun" w:hAnsi="SimSun" w:cs="SimSun"/>
                <w:sz w:val="32"/>
                <w:szCs w:val="32"/>
              </w:rPr>
              <w:t>版本，对于这个激进的升级，</w:t>
            </w:r>
            <w:r>
              <w:rPr>
                <w:sz w:val="32"/>
                <w:szCs w:val="32"/>
              </w:rPr>
              <w:t>Redis</w:t>
            </w:r>
            <w:r>
              <w:rPr>
                <w:rFonts w:ascii="SimSun" w:eastAsia="SimSun" w:hAnsi="SimSun" w:cs="SimSun"/>
                <w:sz w:val="32"/>
                <w:szCs w:val="32"/>
              </w:rPr>
              <w:t>之父</w:t>
            </w:r>
            <w:r>
              <w:rPr>
                <w:sz w:val="32"/>
                <w:szCs w:val="32"/>
              </w:rPr>
              <w:t>antirez</w:t>
            </w:r>
            <w:r>
              <w:rPr>
                <w:rFonts w:ascii="SimSun" w:eastAsia="SimSun" w:hAnsi="SimSun" w:cs="SimSun"/>
                <w:sz w:val="32"/>
                <w:szCs w:val="32"/>
              </w:rPr>
              <w:t>表现得很有信心和兴奋，</w:t>
            </w:r>
          </w:p>
          <w:p>
            <w:pPr>
              <w:pStyle w:val="MMNotes"/>
              <w:ind w:left="0"/>
              <w:jc w:val="center"/>
            </w:pPr>
            <w:r>
              <w:rPr>
                <w:rFonts w:ascii="SimSun" w:eastAsia="SimSun" w:hAnsi="SimSun" w:cs="SimSun"/>
                <w:sz w:val="32"/>
                <w:szCs w:val="32"/>
              </w:rPr>
              <w:t>所以第一时间发文来阐述</w:t>
            </w:r>
            <w:r>
              <w:rPr>
                <w:sz w:val="32"/>
                <w:szCs w:val="32"/>
              </w:rPr>
              <w:t>6.0</w:t>
            </w:r>
            <w:r>
              <w:rPr>
                <w:rFonts w:ascii="SimSun" w:eastAsia="SimSun" w:hAnsi="SimSun" w:cs="SimSun"/>
                <w:sz w:val="32"/>
                <w:szCs w:val="32"/>
              </w:rPr>
              <w:t>的一些重大功能</w:t>
            </w:r>
            <w:r>
              <w:rPr>
                <w:sz w:val="32"/>
                <w:szCs w:val="32"/>
              </w:rPr>
              <w:t>"Redis 6.0.0 GA is out!":</w:t>
            </w:r>
          </w:p>
        </w:tc>
      </w:tr>
    </w:tbl>
    <w:p>
      <w:pPr>
        <w:pStyle w:val="MMNotes"/>
        <w:spacing w:after="240"/>
        <w:ind w:left="2028"/>
        <w:jc w:val="center"/>
      </w:pPr>
      <w:r>
        <w:t> </w:t>
      </w:r>
    </w:p>
    <w:p>
      <w:pPr>
        <w:pStyle w:val="MMTopic3"/>
        <w:numPr>
          <w:ilvl w:val="2"/>
          <w:numId w:val="1"/>
        </w:numPr>
        <w:spacing w:after="240"/>
      </w:pPr>
      <w:bookmarkStart w:id="61" w:name="myOwc4OXhkWgwE8CFOvSNA=="/>
      <w:bookmarkStart w:id="62" w:name="_Toc256000030"/>
      <w:r>
        <w:t>redis之父的发言</w:t>
      </w:r>
      <w:bookmarkEnd w:id="62"/>
      <w:bookmarkEnd w:id="61"/>
      <w:r>
        <w:fldChar w:fldCharType="begin"/>
      </w:r>
      <w:r>
        <w:instrText>PRIVATE {"MapObjectType":"Topic","SubType":"Subtopic","Id":"myOwc4OXhkWgwE8CFOvSNA==","Parent":"RQZa7w8K4Emuv/uQsARMKA=="}</w:instrText>
      </w:r>
      <w:r>
        <w:fldChar w:fldCharType="end"/>
      </w:r>
    </w:p>
    <w:p>
      <w:pPr>
        <w:pStyle w:val="MMTopic4"/>
        <w:numPr>
          <w:ilvl w:val="3"/>
          <w:numId w:val="1"/>
        </w:numPr>
        <w:spacing w:after="240"/>
      </w:pPr>
      <w:bookmarkStart w:id="63" w:name="5ucUmY3eoEmHUxZp7xbaDg=="/>
      <w:bookmarkStart w:id="64" w:name="_Toc256000031"/>
      <w:r>
        <w:t>http://antirez.com/news/132</w:t>
      </w:r>
      <w:bookmarkEnd w:id="64"/>
      <w:bookmarkEnd w:id="63"/>
      <w:r>
        <w:fldChar w:fldCharType="begin"/>
      </w:r>
      <w:r>
        <w:instrText>PRIVATE {"MapObjectType":"Topic","SubType":"Subtopic","Id":"5ucUmY3eoEmHUxZp7xbaDg==","Parent":"myOwc4OXhkWgwE8CFOvSNA=="}</w:instrText>
      </w:r>
      <w:r>
        <w:fldChar w:fldCharType="end"/>
      </w:r>
    </w:p>
    <w:p>
      <w:pPr>
        <w:pStyle w:val="MMTopic3"/>
        <w:numPr>
          <w:ilvl w:val="2"/>
          <w:numId w:val="1"/>
        </w:numPr>
        <w:spacing w:after="240"/>
      </w:pPr>
      <w:bookmarkStart w:id="65" w:name="wsYd7CYi4EejQYiZD8fRUg=="/>
      <w:bookmarkStart w:id="66" w:name="_Toc256000032"/>
      <w:r>
        <w:t>why</w:t>
      </w:r>
      <w:bookmarkEnd w:id="66"/>
      <w:bookmarkEnd w:id="65"/>
      <w:r>
        <w:fldChar w:fldCharType="begin"/>
      </w:r>
      <w:r>
        <w:instrText>PRIVATE {"MapObjectType":"Topic","SubType":"Subtopic","Id":"wsYd7CYi4EejQYiZD8fRUg==","Parent":"RQZa7w8K4Emuv/uQsARMKA=="}</w:instrText>
      </w:r>
      <w:r>
        <w:fldChar w:fldCharType="end"/>
      </w:r>
    </w:p>
    <w:p>
      <w:pPr>
        <w:pStyle w:val="MMTopic4"/>
        <w:numPr>
          <w:ilvl w:val="3"/>
          <w:numId w:val="1"/>
        </w:numPr>
        <w:spacing w:after="240"/>
      </w:pPr>
      <w:bookmarkStart w:id="67" w:name="pMMy/9diOEetVKwsfeDgRA=="/>
      <w:bookmarkStart w:id="68" w:name="_Toc256000033"/>
      <w:r>
        <w:rPr>
          <w:b/>
          <w:color w:val="008000"/>
        </w:rPr>
        <w:t>厘清⼀个事实我们通常说， Redis是单线程究竟何意？</w:t>
      </w:r>
      <w:bookmarkEnd w:id="68"/>
      <w:bookmarkEnd w:id="67"/>
      <w:r>
        <w:rPr>
          <w:b/>
          <w:color w:val="008000"/>
        </w:rPr>
        <w:fldChar w:fldCharType="begin"/>
      </w:r>
      <w:r>
        <w:rPr>
          <w:b/>
          <w:color w:val="008000"/>
        </w:rPr>
        <w:instrText>PRIVATE {"MapObjectType":"Topic","SubType":"Subtopic","Id":"pMMy/9diOEetVKwsfeDgRA==","Parent":"wsYd7CYi4EejQYiZD8fRUg=="}</w:instrText>
      </w:r>
      <w:r>
        <w:rPr>
          <w:b/>
          <w:color w:val="008000"/>
        </w:rPr>
        <w:fldChar w:fldCharType="end"/>
      </w:r>
    </w:p>
    <w:p>
      <w:pPr>
        <w:pStyle w:val="MMNotes"/>
        <w:ind w:left="1988"/>
        <w:jc w:val="left"/>
      </w:pPr>
      <w:r>
        <w:rPr>
          <w:sz w:val="32"/>
          <w:szCs w:val="32"/>
        </w:rPr>
        <w:t>Redis</w:t>
      </w:r>
      <w:r>
        <w:rPr>
          <w:rFonts w:ascii="SimSun" w:eastAsia="SimSun" w:hAnsi="SimSun" w:cs="SimSun"/>
          <w:sz w:val="32"/>
          <w:szCs w:val="32"/>
        </w:rPr>
        <w:t>是单线程</w:t>
      </w:r>
    </w:p>
    <w:p>
      <w:pPr>
        <w:pStyle w:val="MMNotes"/>
        <w:ind w:left="1988"/>
        <w:jc w:val="left"/>
      </w:pPr>
      <w:r>
        <w:rPr>
          <w:rFonts w:ascii="SimSun" w:eastAsia="SimSun" w:hAnsi="SimSun" w:cs="SimSun"/>
          <w:sz w:val="32"/>
          <w:szCs w:val="32"/>
        </w:rPr>
        <w:t>主要是指</w:t>
      </w:r>
      <w:r>
        <w:rPr>
          <w:sz w:val="32"/>
          <w:szCs w:val="32"/>
        </w:rPr>
        <w:t>Redis</w:t>
      </w:r>
      <w:r>
        <w:rPr>
          <w:rFonts w:ascii="SimSun" w:eastAsia="SimSun" w:hAnsi="SimSun" w:cs="SimSun"/>
          <w:sz w:val="32"/>
          <w:szCs w:val="32"/>
        </w:rPr>
        <w:t>的网络</w:t>
      </w:r>
      <w:r>
        <w:rPr>
          <w:sz w:val="32"/>
          <w:szCs w:val="32"/>
        </w:rPr>
        <w:t>IO</w:t>
      </w:r>
      <w:r>
        <w:rPr>
          <w:rFonts w:ascii="SimSun" w:eastAsia="SimSun" w:hAnsi="SimSun" w:cs="SimSun"/>
          <w:sz w:val="32"/>
          <w:szCs w:val="32"/>
        </w:rPr>
        <w:t>和键值对读写是由一个线程来完成的，</w:t>
      </w:r>
      <w:r>
        <w:rPr>
          <w:sz w:val="32"/>
          <w:szCs w:val="32"/>
        </w:rPr>
        <w:t>Redis</w:t>
      </w:r>
      <w:r>
        <w:rPr>
          <w:rFonts w:ascii="SimSun" w:eastAsia="SimSun" w:hAnsi="SimSun" w:cs="SimSun"/>
          <w:sz w:val="32"/>
          <w:szCs w:val="32"/>
        </w:rPr>
        <w:t>在处理客户端的请求时包括获取</w:t>
      </w:r>
      <w:r>
        <w:rPr>
          <w:sz w:val="32"/>
          <w:szCs w:val="32"/>
        </w:rPr>
        <w:t xml:space="preserve"> (socket </w:t>
      </w:r>
      <w:r>
        <w:rPr>
          <w:rFonts w:ascii="SimSun" w:eastAsia="SimSun" w:hAnsi="SimSun" w:cs="SimSun"/>
          <w:sz w:val="32"/>
          <w:szCs w:val="32"/>
        </w:rPr>
        <w:t>读</w:t>
      </w:r>
      <w:r>
        <w:rPr>
          <w:sz w:val="32"/>
          <w:szCs w:val="32"/>
        </w:rPr>
        <w:t>)</w:t>
      </w:r>
      <w:r>
        <w:rPr>
          <w:rFonts w:ascii="SimSun" w:eastAsia="SimSun" w:hAnsi="SimSun" w:cs="SimSun"/>
          <w:sz w:val="32"/>
          <w:szCs w:val="32"/>
        </w:rPr>
        <w:t>、解析、执行、内容返回</w:t>
      </w:r>
      <w:r>
        <w:rPr>
          <w:sz w:val="32"/>
          <w:szCs w:val="32"/>
        </w:rPr>
        <w:t xml:space="preserve"> (socket </w:t>
      </w:r>
      <w:r>
        <w:rPr>
          <w:rFonts w:ascii="SimSun" w:eastAsia="SimSun" w:hAnsi="SimSun" w:cs="SimSun"/>
          <w:sz w:val="32"/>
          <w:szCs w:val="32"/>
        </w:rPr>
        <w:t>写</w:t>
      </w:r>
      <w:r>
        <w:rPr>
          <w:sz w:val="32"/>
          <w:szCs w:val="32"/>
        </w:rPr>
        <w:t xml:space="preserve">) </w:t>
      </w:r>
      <w:r>
        <w:rPr>
          <w:rFonts w:ascii="SimSun" w:eastAsia="SimSun" w:hAnsi="SimSun" w:cs="SimSun"/>
          <w:sz w:val="32"/>
          <w:szCs w:val="32"/>
        </w:rPr>
        <w:t>等都由一个顺序串行的主线程处理，这就是所谓的</w:t>
      </w:r>
      <w:r>
        <w:rPr>
          <w:sz w:val="32"/>
          <w:szCs w:val="32"/>
        </w:rPr>
        <w:t>“</w:t>
      </w:r>
      <w:r>
        <w:rPr>
          <w:rFonts w:ascii="SimSun" w:eastAsia="SimSun" w:hAnsi="SimSun" w:cs="SimSun"/>
          <w:sz w:val="32"/>
          <w:szCs w:val="32"/>
        </w:rPr>
        <w:t>单线程</w:t>
      </w:r>
      <w:r>
        <w:rPr>
          <w:sz w:val="32"/>
          <w:szCs w:val="32"/>
        </w:rPr>
        <w:t>”</w:t>
      </w:r>
      <w:r>
        <w:rPr>
          <w:rFonts w:ascii="SimSun" w:eastAsia="SimSun" w:hAnsi="SimSun" w:cs="SimSun"/>
          <w:sz w:val="32"/>
          <w:szCs w:val="32"/>
        </w:rPr>
        <w:t>。这也是</w:t>
      </w:r>
      <w:r>
        <w:rPr>
          <w:sz w:val="32"/>
          <w:szCs w:val="32"/>
        </w:rPr>
        <w:t>Redis</w:t>
      </w:r>
      <w:r>
        <w:rPr>
          <w:rFonts w:ascii="SimSun" w:eastAsia="SimSun" w:hAnsi="SimSun" w:cs="SimSun"/>
          <w:sz w:val="32"/>
          <w:szCs w:val="32"/>
        </w:rPr>
        <w:t>对外提供键值存储服务的主要流程。</w:t>
      </w:r>
    </w:p>
    <w:p>
      <w:pPr>
        <w:pStyle w:val="MMNotes"/>
        <w:ind w:left="1988"/>
        <w:jc w:val="left"/>
      </w:pPr>
      <w:r>
        <w:t> </w:t>
      </w:r>
    </w:p>
    <w:p>
      <w:pPr>
        <w:pStyle w:val="MMNotes"/>
        <w:ind w:left="1988"/>
        <w:jc w:val="center"/>
      </w:pPr>
      <w:r>
        <w:drawing>
          <wp:inline>
            <wp:extent cx="4224020" cy="1638000"/>
            <wp:docPr id="10002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6"/>
                    <a:stretch>
                      <a:fillRect/>
                    </a:stretch>
                  </pic:blipFill>
                  <pic:spPr>
                    <a:xfrm>
                      <a:off x="0" y="0"/>
                      <a:ext cx="4224020" cy="1638000"/>
                    </a:xfrm>
                    <a:prstGeom prst="rect">
                      <a:avLst/>
                    </a:prstGeom>
                  </pic:spPr>
                </pic:pic>
              </a:graphicData>
            </a:graphic>
          </wp:inline>
        </w:drawing>
      </w:r>
      <w:r>
        <w:rPr>
          <w:sz w:val="32"/>
          <w:szCs w:val="32"/>
        </w:rPr>
        <w:t> </w:t>
      </w:r>
    </w:p>
    <w:p>
      <w:pPr>
        <w:pStyle w:val="MMNotes"/>
        <w:ind w:left="1988"/>
        <w:jc w:val="center"/>
      </w:pPr>
      <w:r>
        <w:t> </w:t>
      </w:r>
    </w:p>
    <w:p>
      <w:pPr>
        <w:pStyle w:val="MMNotes"/>
        <w:ind w:left="1988"/>
        <w:jc w:val="left"/>
      </w:pPr>
      <w:r>
        <w:rPr>
          <w:rFonts w:ascii="SimSun" w:eastAsia="SimSun" w:hAnsi="SimSun" w:cs="SimSun"/>
          <w:sz w:val="32"/>
          <w:szCs w:val="32"/>
        </w:rPr>
        <w:t>但</w:t>
      </w:r>
      <w:r>
        <w:rPr>
          <w:sz w:val="32"/>
          <w:szCs w:val="32"/>
        </w:rPr>
        <w:t>Redis</w:t>
      </w:r>
      <w:r>
        <w:rPr>
          <w:rFonts w:ascii="SimSun" w:eastAsia="SimSun" w:hAnsi="SimSun" w:cs="SimSun"/>
          <w:sz w:val="32"/>
          <w:szCs w:val="32"/>
        </w:rPr>
        <w:t>的其他功能，</w:t>
      </w:r>
      <w:r>
        <w:rPr>
          <w:rFonts w:ascii="SimSun" w:eastAsia="SimSun" w:hAnsi="SimSun" w:cs="SimSun"/>
          <w:color w:val="FF0000"/>
          <w:sz w:val="32"/>
          <w:szCs w:val="32"/>
        </w:rPr>
        <w:t>比如持久化、异步删除、集群数据同步等等，其实是由额外的线程执行的。</w:t>
      </w:r>
    </w:p>
    <w:p>
      <w:pPr>
        <w:pStyle w:val="MMNotes"/>
        <w:spacing w:after="240"/>
        <w:ind w:left="1988"/>
        <w:jc w:val="left"/>
      </w:pPr>
      <w:r>
        <w:rPr>
          <w:color w:val="FF0000"/>
          <w:sz w:val="32"/>
          <w:szCs w:val="32"/>
        </w:rPr>
        <w:t>Redis</w:t>
      </w:r>
      <w:r>
        <w:rPr>
          <w:rFonts w:ascii="SimSun" w:eastAsia="SimSun" w:hAnsi="SimSun" w:cs="SimSun"/>
          <w:color w:val="FF0000"/>
          <w:sz w:val="32"/>
          <w:szCs w:val="32"/>
        </w:rPr>
        <w:t>工作线程是单线程的，但是，整个</w:t>
      </w:r>
      <w:r>
        <w:rPr>
          <w:color w:val="FF0000"/>
          <w:sz w:val="32"/>
          <w:szCs w:val="32"/>
        </w:rPr>
        <w:t>Redis</w:t>
      </w:r>
      <w:r>
        <w:rPr>
          <w:rFonts w:ascii="SimSun" w:eastAsia="SimSun" w:hAnsi="SimSun" w:cs="SimSun"/>
          <w:color w:val="FF0000"/>
          <w:sz w:val="32"/>
          <w:szCs w:val="32"/>
        </w:rPr>
        <w:t>来说，是多线程的；</w:t>
      </w:r>
    </w:p>
    <w:p>
      <w:pPr>
        <w:pStyle w:val="MMTopic4"/>
        <w:numPr>
          <w:ilvl w:val="3"/>
          <w:numId w:val="1"/>
        </w:numPr>
        <w:spacing w:after="240"/>
      </w:pPr>
      <w:bookmarkStart w:id="69" w:name="wJdlE9sPCEuKRbNUnWVjZg=="/>
      <w:bookmarkStart w:id="70" w:name="_Toc256000034"/>
      <w:r>
        <w:t>请说说演进变化情况？</w:t>
      </w:r>
      <w:bookmarkEnd w:id="70"/>
      <w:bookmarkEnd w:id="69"/>
      <w:r>
        <w:fldChar w:fldCharType="begin"/>
      </w:r>
      <w:r>
        <w:instrText>PRIVATE {"MapObjectType":"Topic","SubType":"Subtopic","Id":"wJdlE9sPCEuKRbNUnWVjZg==","Parent":"wsYd7CYi4EejQYiZD8fRUg=="}</w:instrText>
      </w:r>
      <w:r>
        <w:fldChar w:fldCharType="end"/>
      </w:r>
    </w:p>
    <w:p>
      <w:pPr>
        <w:pStyle w:val="MMTopic5"/>
        <w:numPr>
          <w:ilvl w:val="4"/>
          <w:numId w:val="1"/>
        </w:numPr>
        <w:spacing w:after="240"/>
      </w:pPr>
      <w:bookmarkStart w:id="71" w:name="AJUZjPCtlUysGbQaSdiISw=="/>
      <w:bookmarkStart w:id="72" w:name="_Toc256000035"/>
      <w:r>
        <w:t>Redis3.x单线程时代但性能依旧很快的主要原因</w:t>
      </w:r>
      <w:bookmarkEnd w:id="72"/>
      <w:bookmarkEnd w:id="71"/>
      <w:r>
        <w:fldChar w:fldCharType="begin"/>
      </w:r>
      <w:r>
        <w:instrText>PRIVATE {"MapObjectType":"Topic","SubType":"Subtopic","Id":"AJUZjPCtlUysGbQaSdiISw==","Parent":"wJdlE9sPCEuKRbNUnWVjZg=="}</w:instrText>
      </w:r>
      <w:r>
        <w:fldChar w:fldCharType="end"/>
      </w:r>
    </w:p>
    <w:p>
      <w:pPr>
        <w:pStyle w:val="MMTopic6"/>
        <w:numPr>
          <w:ilvl w:val="5"/>
          <w:numId w:val="1"/>
        </w:numPr>
        <w:spacing w:after="240"/>
      </w:pPr>
      <w:bookmarkStart w:id="73" w:name="OLZSi5YwTEWaNfP4C9itUg=="/>
      <w:bookmarkStart w:id="74" w:name="_Toc256000036"/>
      <w:r>
        <w:t>基于内存操作：Redis 的所有数据都存在内存中，因此所有的运算都是内存级别的，所以他的性能比较高；</w:t>
      </w:r>
      <w:bookmarkEnd w:id="74"/>
      <w:bookmarkEnd w:id="73"/>
      <w:r>
        <w:fldChar w:fldCharType="begin"/>
      </w:r>
      <w:r>
        <w:instrText>PRIVATE {"MapObjectType":"Topic","SubType":"Subtopic","Id":"OLZSi5YwTEWaNfP4C9itUg==","Parent":"AJUZjPCtlUysGbQaSdiISw=="}</w:instrText>
      </w:r>
      <w:r>
        <w:fldChar w:fldCharType="end"/>
      </w:r>
    </w:p>
    <w:p>
      <w:pPr>
        <w:pStyle w:val="MMTopic6"/>
        <w:numPr>
          <w:ilvl w:val="5"/>
          <w:numId w:val="1"/>
        </w:numPr>
        <w:spacing w:after="240"/>
      </w:pPr>
      <w:bookmarkStart w:id="75" w:name="Btg0qrWPxUSlrcOiyhB2zg=="/>
      <w:bookmarkStart w:id="76" w:name="_Toc256000037"/>
      <w:r>
        <w:t>数据结构简单：Redis 的数据结构是专门设计的，而这些简单的数据结构的查找和操作的时间大部分复杂度都是 O(1)，因此性能比较高；</w:t>
      </w:r>
      <w:bookmarkEnd w:id="76"/>
      <w:bookmarkEnd w:id="75"/>
      <w:r>
        <w:fldChar w:fldCharType="begin"/>
      </w:r>
      <w:r>
        <w:instrText>PRIVATE {"MapObjectType":"Topic","SubType":"Subtopic","Id":"Btg0qrWPxUSlrcOiyhB2zg==","Parent":"AJUZjPCtlUysGbQaSdiISw=="}</w:instrText>
      </w:r>
      <w:r>
        <w:fldChar w:fldCharType="end"/>
      </w:r>
    </w:p>
    <w:p>
      <w:pPr>
        <w:pStyle w:val="MMTopic6"/>
        <w:numPr>
          <w:ilvl w:val="5"/>
          <w:numId w:val="1"/>
        </w:numPr>
        <w:spacing w:after="240"/>
      </w:pPr>
      <w:bookmarkStart w:id="77" w:name="0ndasyY6qkK617hO7SUSnA=="/>
      <w:bookmarkStart w:id="78" w:name="_Toc256000038"/>
      <w:r>
        <w:t>多路复用和非阻塞 I/O：Redis使用 I/O多路复用功能来监听多个 socket连接客户端，这样就可以使用一个线程连接来处理多个请求，减少线程切换带来的开销，同时也避免了 I/O 阻塞操作</w:t>
      </w:r>
      <w:bookmarkEnd w:id="78"/>
      <w:bookmarkEnd w:id="77"/>
      <w:r>
        <w:fldChar w:fldCharType="begin"/>
      </w:r>
      <w:r>
        <w:instrText>PRIVATE {"MapObjectType":"Topic","SubType":"Subtopic","Id":"0ndasyY6qkK617hO7SUSnA==","Parent":"AJUZjPCtlUysGbQaSdiISw=="}</w:instrText>
      </w:r>
      <w:r>
        <w:fldChar w:fldCharType="end"/>
      </w:r>
    </w:p>
    <w:p>
      <w:pPr>
        <w:pStyle w:val="MMTopic6"/>
        <w:numPr>
          <w:ilvl w:val="5"/>
          <w:numId w:val="1"/>
        </w:numPr>
        <w:spacing w:after="240"/>
      </w:pPr>
      <w:bookmarkStart w:id="79" w:name="RZ1KxYHpu0WaSbjLI1tdGQ=="/>
      <w:bookmarkStart w:id="80" w:name="_Toc256000039"/>
      <w:r>
        <w:t>避免上下文切换：因为是单线程模型，因此就避免了不必要的上下文切换和多线程竞争，这就省去了多线程切换带来的时间和性能上的消耗，而且单线程不会导致死锁问题的发生</w:t>
      </w:r>
      <w:bookmarkEnd w:id="80"/>
      <w:bookmarkEnd w:id="79"/>
      <w:r>
        <w:fldChar w:fldCharType="begin"/>
      </w:r>
      <w:r>
        <w:instrText>PRIVATE {"MapObjectType":"Topic","SubType":"Subtopic","Id":"RZ1KxYHpu0WaSbjLI1tdGQ==","Parent":"AJUZjPCtlUysGbQaSdiISw=="}</w:instrText>
      </w:r>
      <w:r>
        <w:fldChar w:fldCharType="end"/>
      </w:r>
    </w:p>
    <w:p>
      <w:pPr>
        <w:pStyle w:val="MMTopic5"/>
        <w:numPr>
          <w:ilvl w:val="4"/>
          <w:numId w:val="1"/>
        </w:numPr>
        <w:spacing w:after="240"/>
      </w:pPr>
      <w:bookmarkStart w:id="81" w:name="DYKTrSroPUS4w2t9rMG6Tw=="/>
      <w:bookmarkStart w:id="82" w:name="_Toc256000040"/>
      <w:r>
        <w:t>作者原话</w:t>
      </w:r>
      <w:bookmarkEnd w:id="82"/>
      <w:bookmarkEnd w:id="81"/>
      <w:r>
        <w:fldChar w:fldCharType="begin"/>
      </w:r>
      <w:r>
        <w:instrText>PRIVATE {"MapObjectType":"Topic","SubType":"Subtopic","Id":"DYKTrSroPUS4w2t9rMG6Tw==","Parent":"wJdlE9sPCEuKRbNUnWVjZg=="}</w:instrText>
      </w:r>
      <w:r>
        <w:fldChar w:fldCharType="end"/>
      </w:r>
    </w:p>
    <w:p>
      <w:pPr>
        <w:pStyle w:val="MMTopic6"/>
        <w:numPr>
          <w:ilvl w:val="5"/>
          <w:numId w:val="1"/>
        </w:numPr>
        <w:spacing w:after="240"/>
      </w:pPr>
      <w:bookmarkStart w:id="83" w:name="DNoUF5koika7m93wWDl0Qw=="/>
      <w:bookmarkStart w:id="84" w:name="_Toc256000041"/>
      <w:r>
        <w:t>https://redis.io/topics/faq</w:t>
      </w:r>
      <w:bookmarkEnd w:id="84"/>
      <w:bookmarkEnd w:id="83"/>
      <w:r>
        <w:fldChar w:fldCharType="begin"/>
      </w:r>
      <w:r>
        <w:instrText>PRIVATE {"MapObjectType":"Topic","SubType":"Subtopic","Id":"DNoUF5koika7m93wWDl0Qw==","Parent":"DYKTrSroPUS4w2t9rMG6Tw=="}</w:instrText>
      </w:r>
      <w:r>
        <w:fldChar w:fldCharType="end"/>
      </w:r>
    </w:p>
    <w:p>
      <w:pPr>
        <w:pStyle w:val="MMNotes"/>
        <w:ind w:left="2228"/>
        <w:jc w:val="left"/>
      </w:pPr>
      <w:r>
        <w:drawing>
          <wp:inline>
            <wp:extent cx="4071620" cy="1531361"/>
            <wp:docPr id="10003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17"/>
                    <a:stretch>
                      <a:fillRect/>
                    </a:stretch>
                  </pic:blipFill>
                  <pic:spPr>
                    <a:xfrm>
                      <a:off x="0" y="0"/>
                      <a:ext cx="4071620" cy="1531361"/>
                    </a:xfrm>
                    <a:prstGeom prst="rect">
                      <a:avLst/>
                    </a:prstGeom>
                  </pic:spPr>
                </pic:pic>
              </a:graphicData>
            </a:graphic>
          </wp:inline>
        </w:drawing>
      </w:r>
    </w:p>
    <w:p>
      <w:pPr>
        <w:pStyle w:val="MMNotes"/>
        <w:ind w:left="2228"/>
      </w:pPr>
      <w:r>
        <w:br/>
      </w:r>
      <w:r>
        <w:t> </w:t>
      </w:r>
    </w:p>
    <w:tbl>
      <w:tblPr>
        <w:tblW w:w="0" w:type="auto"/>
        <w:tblInd w:w="2328" w:type="dxa"/>
        <w:tblCellMar>
          <w:top w:w="90" w:type="dxa"/>
          <w:left w:w="90" w:type="dxa"/>
          <w:bottom w:w="90" w:type="dxa"/>
          <w:right w:w="90" w:type="dxa"/>
        </w:tblCellMar>
      </w:tblPr>
      <w:tblGrid>
        <w:gridCol w:w="6302"/>
      </w:tblGrid>
      <w:tr>
        <w:tblPrEx>
          <w:tblW w:w="0" w:type="auto"/>
          <w:tblInd w:w="232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left"/>
            </w:pPr>
            <w:r>
              <w:rPr>
                <w:rFonts w:ascii="SimSun" w:eastAsia="SimSun" w:hAnsi="SimSun" w:cs="SimSun"/>
                <w:sz w:val="28"/>
                <w:szCs w:val="28"/>
              </w:rPr>
              <w:t>他的大体意思是说</w:t>
            </w:r>
            <w:r>
              <w:rPr>
                <w:sz w:val="28"/>
                <w:szCs w:val="28"/>
              </w:rPr>
              <w:t xml:space="preserve"> Redis </w:t>
            </w:r>
            <w:r>
              <w:rPr>
                <w:rFonts w:ascii="SimSun" w:eastAsia="SimSun" w:hAnsi="SimSun" w:cs="SimSun"/>
                <w:sz w:val="28"/>
                <w:szCs w:val="28"/>
              </w:rPr>
              <w:t>是基于内存操作的，</w:t>
            </w:r>
            <w:r>
              <w:rPr>
                <w:rFonts w:ascii="SimSun" w:eastAsia="SimSun" w:hAnsi="SimSun" w:cs="SimSun"/>
                <w:color w:val="FF0000"/>
                <w:sz w:val="28"/>
                <w:szCs w:val="28"/>
              </w:rPr>
              <w:t>因此他的瓶颈可能是机器的内存或者网络带宽而并非</w:t>
            </w:r>
            <w:r>
              <w:rPr>
                <w:color w:val="FF0000"/>
                <w:sz w:val="28"/>
                <w:szCs w:val="28"/>
              </w:rPr>
              <w:t xml:space="preserve"> CPU</w:t>
            </w:r>
            <w:r>
              <w:rPr>
                <w:rFonts w:ascii="SimSun" w:eastAsia="SimSun" w:hAnsi="SimSun" w:cs="SimSun"/>
                <w:sz w:val="28"/>
                <w:szCs w:val="28"/>
              </w:rPr>
              <w:t>，既然</w:t>
            </w:r>
            <w:r>
              <w:rPr>
                <w:sz w:val="28"/>
                <w:szCs w:val="28"/>
              </w:rPr>
              <w:t xml:space="preserve"> CPU </w:t>
            </w:r>
            <w:r>
              <w:rPr>
                <w:rFonts w:ascii="SimSun" w:eastAsia="SimSun" w:hAnsi="SimSun" w:cs="SimSun"/>
                <w:sz w:val="28"/>
                <w:szCs w:val="28"/>
              </w:rPr>
              <w:t>不是瓶颈，那么自然就采用单线程的解决方案了，况且使用多线程比较麻烦。</w:t>
            </w:r>
            <w:r>
              <w:rPr>
                <w:rFonts w:ascii="SimSun" w:eastAsia="SimSun" w:hAnsi="SimSun" w:cs="SimSun"/>
                <w:color w:val="FF0000"/>
                <w:sz w:val="28"/>
                <w:szCs w:val="28"/>
              </w:rPr>
              <w:t>但是在</w:t>
            </w:r>
            <w:r>
              <w:rPr>
                <w:color w:val="FF0000"/>
                <w:sz w:val="28"/>
                <w:szCs w:val="28"/>
              </w:rPr>
              <w:t xml:space="preserve"> Redis 4.0 </w:t>
            </w:r>
            <w:r>
              <w:rPr>
                <w:rFonts w:ascii="SimSun" w:eastAsia="SimSun" w:hAnsi="SimSun" w:cs="SimSun"/>
                <w:color w:val="FF0000"/>
                <w:sz w:val="28"/>
                <w:szCs w:val="28"/>
              </w:rPr>
              <w:t>中开始支持多线程了，例如后台删除等功能。</w:t>
            </w:r>
          </w:p>
        </w:tc>
      </w:tr>
    </w:tbl>
    <w:p>
      <w:pPr>
        <w:pStyle w:val="MMNotes"/>
        <w:spacing w:after="240"/>
        <w:ind w:left="2228"/>
        <w:jc w:val="left"/>
      </w:pPr>
      <w:r>
        <w:t> </w:t>
      </w:r>
    </w:p>
    <w:p>
      <w:pPr>
        <w:pStyle w:val="MMTopic6"/>
        <w:numPr>
          <w:ilvl w:val="5"/>
          <w:numId w:val="1"/>
        </w:numPr>
        <w:spacing w:after="240"/>
      </w:pPr>
      <w:bookmarkStart w:id="85" w:name="7ZRxiy5WE0OOVBTf5XBfsg=="/>
      <w:bookmarkStart w:id="86" w:name="_Toc256000042"/>
      <w:r>
        <w:t>Redis 4.0之前一直采用单线程的主要原因有以下三个</w:t>
      </w:r>
      <w:bookmarkEnd w:id="86"/>
      <w:bookmarkEnd w:id="85"/>
      <w:r>
        <w:fldChar w:fldCharType="begin"/>
      </w:r>
      <w:r>
        <w:instrText>PRIVATE {"MapObjectType":"Topic","SubType":"Subtopic","Id":"7ZRxiy5WE0OOVBTf5XBfsg==","Parent":"DYKTrSroPUS4w2t9rMG6Tw=="}</w:instrText>
      </w:r>
      <w:r>
        <w:fldChar w:fldCharType="end"/>
      </w:r>
    </w:p>
    <w:p>
      <w:pPr>
        <w:pStyle w:val="MMNotes"/>
        <w:ind w:left="2228"/>
        <w:jc w:val="left"/>
      </w:pPr>
      <w:r>
        <w:rPr>
          <w:sz w:val="32"/>
          <w:szCs w:val="32"/>
        </w:rPr>
        <w:t> </w:t>
      </w:r>
    </w:p>
    <w:p>
      <w:pPr>
        <w:pStyle w:val="MMNotes"/>
        <w:ind w:left="2228"/>
        <w:jc w:val="left"/>
      </w:pPr>
      <w:r>
        <w:rPr>
          <w:sz w:val="32"/>
          <w:szCs w:val="32"/>
        </w:rPr>
        <w:t> </w:t>
      </w:r>
    </w:p>
    <w:p>
      <w:pPr>
        <w:pStyle w:val="MMNotes"/>
        <w:ind w:left="2228"/>
        <w:jc w:val="left"/>
      </w:pPr>
      <w:r>
        <w:rPr>
          <w:rFonts w:ascii="SimSun" w:eastAsia="SimSun" w:hAnsi="SimSun" w:cs="SimSun"/>
          <w:sz w:val="32"/>
          <w:szCs w:val="32"/>
        </w:rPr>
        <w:t>简单来说，</w:t>
      </w:r>
      <w:r>
        <w:rPr>
          <w:sz w:val="32"/>
          <w:szCs w:val="32"/>
        </w:rPr>
        <w:t xml:space="preserve">Redis  4.0 </w:t>
      </w:r>
      <w:r>
        <w:rPr>
          <w:rFonts w:ascii="SimSun" w:eastAsia="SimSun" w:hAnsi="SimSun" w:cs="SimSun"/>
          <w:sz w:val="32"/>
          <w:szCs w:val="32"/>
        </w:rPr>
        <w:t>之前一直采用单线程的主要原因有以下三个：</w:t>
      </w:r>
    </w:p>
    <w:p>
      <w:pPr>
        <w:pStyle w:val="MMNotes"/>
        <w:ind w:left="2228"/>
        <w:jc w:val="left"/>
      </w:pPr>
      <w:r>
        <w:rPr>
          <w:sz w:val="32"/>
          <w:szCs w:val="32"/>
        </w:rPr>
        <w:t> </w:t>
      </w:r>
    </w:p>
    <w:p>
      <w:pPr>
        <w:pStyle w:val="MMNotes"/>
        <w:ind w:left="2228"/>
        <w:jc w:val="left"/>
      </w:pPr>
      <w:r>
        <w:rPr>
          <w:sz w:val="32"/>
          <w:szCs w:val="32"/>
        </w:rPr>
        <w:t xml:space="preserve">1 </w:t>
      </w:r>
      <w:r>
        <w:rPr>
          <w:rFonts w:ascii="SimSun" w:eastAsia="SimSun" w:hAnsi="SimSun" w:cs="SimSun"/>
          <w:sz w:val="32"/>
          <w:szCs w:val="32"/>
        </w:rPr>
        <w:t>使用单线程模型是</w:t>
      </w:r>
      <w:r>
        <w:rPr>
          <w:sz w:val="32"/>
          <w:szCs w:val="32"/>
        </w:rPr>
        <w:t xml:space="preserve"> Redis </w:t>
      </w:r>
      <w:r>
        <w:rPr>
          <w:rFonts w:ascii="SimSun" w:eastAsia="SimSun" w:hAnsi="SimSun" w:cs="SimSun"/>
          <w:sz w:val="32"/>
          <w:szCs w:val="32"/>
        </w:rPr>
        <w:t>的开发和维护更简单，因为单线程模型方便开发和调试；</w:t>
      </w:r>
    </w:p>
    <w:p>
      <w:pPr>
        <w:pStyle w:val="MMNotes"/>
        <w:ind w:left="2228"/>
        <w:jc w:val="left"/>
      </w:pPr>
      <w:r>
        <w:t> </w:t>
      </w:r>
    </w:p>
    <w:p>
      <w:pPr>
        <w:pStyle w:val="MMNotes"/>
        <w:ind w:left="2228"/>
        <w:jc w:val="left"/>
      </w:pPr>
      <w:r>
        <w:rPr>
          <w:sz w:val="32"/>
          <w:szCs w:val="32"/>
        </w:rPr>
        <w:t xml:space="preserve">2 </w:t>
      </w:r>
      <w:r>
        <w:rPr>
          <w:rFonts w:ascii="SimSun" w:eastAsia="SimSun" w:hAnsi="SimSun" w:cs="SimSun"/>
          <w:sz w:val="32"/>
          <w:szCs w:val="32"/>
        </w:rPr>
        <w:t>即使使用单线程模型也并发的处理多客户端的请求，主要使用的是多路复用和非阻塞</w:t>
      </w:r>
      <w:r>
        <w:rPr>
          <w:sz w:val="32"/>
          <w:szCs w:val="32"/>
        </w:rPr>
        <w:t xml:space="preserve"> IO</w:t>
      </w:r>
      <w:r>
        <w:rPr>
          <w:rFonts w:ascii="SimSun" w:eastAsia="SimSun" w:hAnsi="SimSun" w:cs="SimSun"/>
          <w:sz w:val="32"/>
          <w:szCs w:val="32"/>
        </w:rPr>
        <w:t>；</w:t>
      </w:r>
    </w:p>
    <w:p>
      <w:pPr>
        <w:pStyle w:val="MMNotes"/>
        <w:ind w:left="2228"/>
        <w:jc w:val="left"/>
      </w:pPr>
      <w:r>
        <w:t> </w:t>
      </w:r>
    </w:p>
    <w:p>
      <w:pPr>
        <w:pStyle w:val="MMNotes"/>
        <w:spacing w:after="240"/>
        <w:ind w:left="2228"/>
        <w:jc w:val="left"/>
      </w:pPr>
      <w:r>
        <w:rPr>
          <w:sz w:val="32"/>
          <w:szCs w:val="32"/>
        </w:rPr>
        <w:t xml:space="preserve">3 </w:t>
      </w:r>
      <w:r>
        <w:rPr>
          <w:rFonts w:ascii="SimSun" w:eastAsia="SimSun" w:hAnsi="SimSun" w:cs="SimSun"/>
          <w:sz w:val="32"/>
          <w:szCs w:val="32"/>
        </w:rPr>
        <w:t>对于</w:t>
      </w:r>
      <w:r>
        <w:rPr>
          <w:sz w:val="32"/>
          <w:szCs w:val="32"/>
        </w:rPr>
        <w:t xml:space="preserve"> Redis </w:t>
      </w:r>
      <w:r>
        <w:rPr>
          <w:rFonts w:ascii="SimSun" w:eastAsia="SimSun" w:hAnsi="SimSun" w:cs="SimSun"/>
          <w:sz w:val="32"/>
          <w:szCs w:val="32"/>
        </w:rPr>
        <w:t>系统来说，</w:t>
      </w:r>
      <w:r>
        <w:rPr>
          <w:rFonts w:ascii="SimSun" w:eastAsia="SimSun" w:hAnsi="SimSun" w:cs="SimSun"/>
          <w:color w:val="FF0000"/>
          <w:sz w:val="32"/>
          <w:szCs w:val="32"/>
        </w:rPr>
        <w:t>主要的性能瓶颈是内存或者网络带宽而并非</w:t>
      </w:r>
      <w:r>
        <w:rPr>
          <w:color w:val="FF0000"/>
          <w:sz w:val="32"/>
          <w:szCs w:val="32"/>
        </w:rPr>
        <w:t xml:space="preserve"> CPU</w:t>
      </w:r>
      <w:r>
        <w:rPr>
          <w:rFonts w:ascii="SimSun" w:eastAsia="SimSun" w:hAnsi="SimSun" w:cs="SimSun"/>
          <w:color w:val="FF0000"/>
          <w:sz w:val="32"/>
          <w:szCs w:val="32"/>
        </w:rPr>
        <w:t>。</w:t>
      </w:r>
    </w:p>
    <w:p>
      <w:pPr>
        <w:pStyle w:val="MMTopic2"/>
        <w:numPr>
          <w:ilvl w:val="1"/>
          <w:numId w:val="1"/>
        </w:numPr>
        <w:spacing w:after="240"/>
      </w:pPr>
      <w:bookmarkStart w:id="87" w:name="8f+T22wRf0630MqFWPhZ2g=="/>
      <w:bookmarkStart w:id="88" w:name="_Toc256000043"/>
      <w:r>
        <w:rPr>
          <w:color w:val="FF0000"/>
        </w:rPr>
        <w:t>既然单线程这么好，为什么逐渐又加入了多线程特性？</w:t>
      </w:r>
      <w:bookmarkEnd w:id="88"/>
      <w:bookmarkEnd w:id="87"/>
      <w:r>
        <w:rPr>
          <w:color w:val="FF0000"/>
        </w:rPr>
        <w:fldChar w:fldCharType="begin"/>
      </w:r>
      <w:r>
        <w:rPr>
          <w:color w:val="FF0000"/>
        </w:rPr>
        <w:instrText>PRIVATE {"MapObjectType":"Topic","SubType":"Subtopic","Id":"8f+T22wRf0630MqFWPhZ2g==","Parent":"SzJ9twJe4Uu8l1CZjvy9CA=="}</w:instrText>
      </w:r>
      <w:r>
        <w:rPr>
          <w:color w:val="FF0000"/>
        </w:rPr>
        <w:fldChar w:fldCharType="end"/>
      </w:r>
    </w:p>
    <w:p>
      <w:pPr>
        <w:pStyle w:val="MMTopic3"/>
        <w:numPr>
          <w:ilvl w:val="2"/>
          <w:numId w:val="1"/>
        </w:numPr>
        <w:spacing w:after="240"/>
      </w:pPr>
      <w:bookmarkStart w:id="89" w:name="QGW71lr1s0uyqoWulBY6HQ=="/>
      <w:bookmarkStart w:id="90" w:name="_Toc256000044"/>
      <w:r>
        <w:t>单线程也有单线程的苦恼</w:t>
      </w:r>
      <w:bookmarkEnd w:id="90"/>
      <w:bookmarkEnd w:id="89"/>
      <w:r>
        <w:fldChar w:fldCharType="begin"/>
      </w:r>
      <w:r>
        <w:instrText>PRIVATE {"MapObjectType":"Topic","SubType":"Subtopic","Id":"QGW71lr1s0uyqoWulBY6HQ==","Parent":"8f+T22wRf0630MqFWPhZ2g=="}</w:instrText>
      </w:r>
      <w:r>
        <w:fldChar w:fldCharType="end"/>
      </w:r>
    </w:p>
    <w:p>
      <w:pPr>
        <w:pStyle w:val="MMTopic4"/>
        <w:numPr>
          <w:ilvl w:val="3"/>
          <w:numId w:val="1"/>
        </w:numPr>
        <w:spacing w:after="240"/>
      </w:pPr>
      <w:bookmarkStart w:id="91" w:name="GzUB0h3OCEeeI96hJVqjMg=="/>
      <w:bookmarkStart w:id="92" w:name="_Toc256000045"/>
      <w:r>
        <w:t>举个栗子</w:t>
      </w:r>
      <w:bookmarkEnd w:id="92"/>
      <w:bookmarkEnd w:id="91"/>
      <w:r>
        <w:fldChar w:fldCharType="begin"/>
      </w:r>
      <w:r>
        <w:instrText>PRIVATE {"MapObjectType":"Topic","SubType":"Subtopic","Id":"GzUB0h3OCEeeI96hJVqjMg==","Parent":"QGW71lr1s0uyqoWulBY6HQ=="}</w:instrText>
      </w:r>
      <w:r>
        <w:fldChar w:fldCharType="end"/>
      </w:r>
    </w:p>
    <w:p>
      <w:pPr>
        <w:pStyle w:val="MMNotes"/>
        <w:ind w:left="1988"/>
        <w:jc w:val="left"/>
      </w:pPr>
      <w:r>
        <w:rPr>
          <w:sz w:val="32"/>
          <w:szCs w:val="32"/>
        </w:rPr>
        <w:t> </w:t>
      </w:r>
    </w:p>
    <w:p>
      <w:pPr>
        <w:pStyle w:val="MMNotes"/>
        <w:ind w:left="1988"/>
        <w:jc w:val="left"/>
      </w:pPr>
      <w:r>
        <w:rPr>
          <w:sz w:val="32"/>
          <w:szCs w:val="32"/>
        </w:rPr>
        <w:t> </w:t>
      </w:r>
    </w:p>
    <w:p>
      <w:pPr>
        <w:pStyle w:val="MMNotes"/>
        <w:ind w:left="1988"/>
        <w:jc w:val="left"/>
      </w:pPr>
      <w:r>
        <w:rPr>
          <w:rFonts w:ascii="SimSun" w:eastAsia="SimSun" w:hAnsi="SimSun" w:cs="SimSun"/>
          <w:sz w:val="32"/>
          <w:szCs w:val="32"/>
        </w:rPr>
        <w:t>正常情况下使用</w:t>
      </w:r>
      <w:r>
        <w:rPr>
          <w:sz w:val="32"/>
          <w:szCs w:val="32"/>
        </w:rPr>
        <w:t xml:space="preserve"> del </w:t>
      </w:r>
      <w:r>
        <w:rPr>
          <w:rFonts w:ascii="SimSun" w:eastAsia="SimSun" w:hAnsi="SimSun" w:cs="SimSun"/>
          <w:sz w:val="32"/>
          <w:szCs w:val="32"/>
        </w:rPr>
        <w:t>指令可以很快的删除数据，而当被删除的</w:t>
      </w:r>
      <w:r>
        <w:rPr>
          <w:sz w:val="32"/>
          <w:szCs w:val="32"/>
        </w:rPr>
        <w:t xml:space="preserve"> key </w:t>
      </w:r>
      <w:r>
        <w:rPr>
          <w:rFonts w:ascii="SimSun" w:eastAsia="SimSun" w:hAnsi="SimSun" w:cs="SimSun"/>
          <w:sz w:val="32"/>
          <w:szCs w:val="32"/>
        </w:rPr>
        <w:t>是一个非常大的对象时，例如时包含了成千上万个元素的</w:t>
      </w:r>
      <w:r>
        <w:rPr>
          <w:sz w:val="32"/>
          <w:szCs w:val="32"/>
        </w:rPr>
        <w:t xml:space="preserve"> hash </w:t>
      </w:r>
      <w:r>
        <w:rPr>
          <w:rFonts w:ascii="SimSun" w:eastAsia="SimSun" w:hAnsi="SimSun" w:cs="SimSun"/>
          <w:sz w:val="32"/>
          <w:szCs w:val="32"/>
        </w:rPr>
        <w:t>集合时，那么</w:t>
      </w:r>
      <w:r>
        <w:rPr>
          <w:sz w:val="32"/>
          <w:szCs w:val="32"/>
        </w:rPr>
        <w:t xml:space="preserve"> del </w:t>
      </w:r>
      <w:r>
        <w:rPr>
          <w:rFonts w:ascii="SimSun" w:eastAsia="SimSun" w:hAnsi="SimSun" w:cs="SimSun"/>
          <w:sz w:val="32"/>
          <w:szCs w:val="32"/>
        </w:rPr>
        <w:t>指令就会造成</w:t>
      </w:r>
      <w:r>
        <w:rPr>
          <w:sz w:val="32"/>
          <w:szCs w:val="32"/>
        </w:rPr>
        <w:t xml:space="preserve"> Redis </w:t>
      </w:r>
      <w:r>
        <w:rPr>
          <w:rFonts w:ascii="SimSun" w:eastAsia="SimSun" w:hAnsi="SimSun" w:cs="SimSun"/>
          <w:sz w:val="32"/>
          <w:szCs w:val="32"/>
        </w:rPr>
        <w:t>主线程卡顿。</w:t>
      </w:r>
    </w:p>
    <w:p>
      <w:pPr>
        <w:pStyle w:val="MMNotes"/>
        <w:ind w:left="1988"/>
        <w:jc w:val="left"/>
      </w:pPr>
      <w:r>
        <w:rPr>
          <w:sz w:val="32"/>
          <w:szCs w:val="32"/>
        </w:rPr>
        <w:t> </w:t>
      </w:r>
    </w:p>
    <w:p>
      <w:pPr>
        <w:pStyle w:val="MMNotes"/>
        <w:ind w:left="1988"/>
        <w:jc w:val="left"/>
      </w:pPr>
      <w:r>
        <w:rPr>
          <w:rFonts w:ascii="SimSun" w:eastAsia="SimSun" w:hAnsi="SimSun" w:cs="SimSun"/>
          <w:color w:val="FF0000"/>
          <w:sz w:val="32"/>
          <w:szCs w:val="32"/>
        </w:rPr>
        <w:t>这就是</w:t>
      </w:r>
      <w:r>
        <w:rPr>
          <w:color w:val="FF0000"/>
          <w:sz w:val="32"/>
          <w:szCs w:val="32"/>
        </w:rPr>
        <w:t>redis3.x</w:t>
      </w:r>
      <w:r>
        <w:rPr>
          <w:rFonts w:ascii="SimSun" w:eastAsia="SimSun" w:hAnsi="SimSun" w:cs="SimSun"/>
          <w:color w:val="FF0000"/>
          <w:sz w:val="32"/>
          <w:szCs w:val="32"/>
        </w:rPr>
        <w:t>单线程时代最经典的故障，大</w:t>
      </w:r>
      <w:r>
        <w:rPr>
          <w:color w:val="FF0000"/>
          <w:sz w:val="32"/>
          <w:szCs w:val="32"/>
        </w:rPr>
        <w:t>key</w:t>
      </w:r>
      <w:r>
        <w:rPr>
          <w:rFonts w:ascii="SimSun" w:eastAsia="SimSun" w:hAnsi="SimSun" w:cs="SimSun"/>
          <w:color w:val="FF0000"/>
          <w:sz w:val="32"/>
          <w:szCs w:val="32"/>
        </w:rPr>
        <w:t>删除的头疼问题，</w:t>
      </w:r>
    </w:p>
    <w:p>
      <w:pPr>
        <w:pStyle w:val="MMNotes"/>
        <w:ind w:left="1988"/>
        <w:jc w:val="left"/>
      </w:pPr>
      <w:r>
        <w:rPr>
          <w:sz w:val="32"/>
          <w:szCs w:val="32"/>
        </w:rPr>
        <w:t> </w:t>
      </w:r>
    </w:p>
    <w:p>
      <w:pPr>
        <w:pStyle w:val="MMNotes"/>
        <w:ind w:left="1988"/>
        <w:jc w:val="left"/>
      </w:pPr>
      <w:r>
        <w:rPr>
          <w:rFonts w:ascii="SimSun" w:eastAsia="SimSun" w:hAnsi="SimSun" w:cs="SimSun"/>
          <w:sz w:val="32"/>
          <w:szCs w:val="32"/>
        </w:rPr>
        <w:t>由于</w:t>
      </w:r>
      <w:r>
        <w:rPr>
          <w:sz w:val="32"/>
          <w:szCs w:val="32"/>
        </w:rPr>
        <w:t>redis</w:t>
      </w:r>
      <w:r>
        <w:rPr>
          <w:rFonts w:ascii="SimSun" w:eastAsia="SimSun" w:hAnsi="SimSun" w:cs="SimSun"/>
          <w:sz w:val="32"/>
          <w:szCs w:val="32"/>
        </w:rPr>
        <w:t>是单线程的，</w:t>
      </w:r>
      <w:r>
        <w:rPr>
          <w:sz w:val="32"/>
          <w:szCs w:val="32"/>
        </w:rPr>
        <w:t>del  bigKey .....</w:t>
      </w:r>
    </w:p>
    <w:p>
      <w:pPr>
        <w:pStyle w:val="MMNotes"/>
        <w:spacing w:after="240"/>
        <w:ind w:left="1988"/>
        <w:jc w:val="left"/>
      </w:pPr>
      <w:r>
        <w:rPr>
          <w:rFonts w:ascii="SimSun" w:eastAsia="SimSun" w:hAnsi="SimSun" w:cs="SimSun"/>
          <w:sz w:val="32"/>
          <w:szCs w:val="32"/>
        </w:rPr>
        <w:t>等待很久这个线程才会释放，类似加了一个</w:t>
      </w:r>
      <w:r>
        <w:rPr>
          <w:sz w:val="32"/>
          <w:szCs w:val="32"/>
        </w:rPr>
        <w:t>synchronized</w:t>
      </w:r>
      <w:r>
        <w:rPr>
          <w:rFonts w:ascii="SimSun" w:eastAsia="SimSun" w:hAnsi="SimSun" w:cs="SimSun"/>
          <w:sz w:val="32"/>
          <w:szCs w:val="32"/>
        </w:rPr>
        <w:t>锁，你可以想象高并发下，程序堵成什么样子？</w:t>
      </w:r>
    </w:p>
    <w:p>
      <w:pPr>
        <w:pStyle w:val="MMTopic3"/>
        <w:numPr>
          <w:ilvl w:val="2"/>
          <w:numId w:val="1"/>
        </w:numPr>
        <w:spacing w:after="240"/>
      </w:pPr>
      <w:bookmarkStart w:id="93" w:name="FYw4EvYylEWoPfxd3Oxaog=="/>
      <w:bookmarkStart w:id="94" w:name="_Toc256000046"/>
      <w:r>
        <w:t>如何解决</w:t>
      </w:r>
      <w:bookmarkEnd w:id="94"/>
      <w:bookmarkEnd w:id="93"/>
      <w:r>
        <w:fldChar w:fldCharType="begin"/>
      </w:r>
      <w:r>
        <w:instrText>PRIVATE {"MapObjectType":"Topic","SubType":"Subtopic","Id":"FYw4EvYylEWoPfxd3Oxaog==","Parent":"8f+T22wRf0630MqFWPhZ2g=="}</w:instrText>
      </w:r>
      <w:r>
        <w:fldChar w:fldCharType="end"/>
      </w:r>
    </w:p>
    <w:p>
      <w:pPr>
        <w:pStyle w:val="MMTopic4"/>
        <w:numPr>
          <w:ilvl w:val="3"/>
          <w:numId w:val="1"/>
        </w:numPr>
        <w:spacing w:after="240"/>
      </w:pPr>
      <w:bookmarkStart w:id="95" w:name="48KtS5ok9k+95LyJQIVIeQ=="/>
      <w:bookmarkStart w:id="96" w:name="_Toc256000047"/>
      <w:r>
        <w:t>使用惰性删除可以有效的避免 Redis 卡顿的问题</w:t>
      </w:r>
      <w:bookmarkEnd w:id="96"/>
      <w:bookmarkEnd w:id="95"/>
      <w:r>
        <w:fldChar w:fldCharType="begin"/>
      </w:r>
      <w:r>
        <w:instrText>PRIVATE {"MapObjectType":"Topic","SubType":"Subtopic","Id":"48KtS5ok9k+95LyJQIVIeQ==","Parent":"FYw4EvYylEWoPfxd3Oxaog=="}</w:instrText>
      </w:r>
      <w:r>
        <w:fldChar w:fldCharType="end"/>
      </w:r>
    </w:p>
    <w:p>
      <w:pPr>
        <w:pStyle w:val="MMTopic4"/>
        <w:numPr>
          <w:ilvl w:val="3"/>
          <w:numId w:val="1"/>
        </w:numPr>
        <w:spacing w:after="240"/>
      </w:pPr>
      <w:bookmarkStart w:id="97" w:name="Z0TDc/5dkU2oc2Yapt/onw=="/>
      <w:bookmarkStart w:id="98" w:name="_Toc256000048"/>
      <w:r>
        <w:t>案例</w:t>
      </w:r>
      <w:bookmarkEnd w:id="98"/>
      <w:bookmarkEnd w:id="97"/>
      <w:r>
        <w:fldChar w:fldCharType="begin"/>
      </w:r>
      <w:r>
        <w:instrText>PRIVATE {"MapObjectType":"Topic","SubType":"Subtopic","Id":"Z0TDc/5dkU2oc2Yapt/onw==","Parent":"FYw4EvYylEWoPfxd3Oxaog=="}</w:instrText>
      </w:r>
      <w:r>
        <w:fldChar w:fldCharType="end"/>
      </w:r>
    </w:p>
    <w:p>
      <w:pPr>
        <w:pStyle w:val="MMNotes"/>
        <w:ind w:left="1988"/>
        <w:jc w:val="left"/>
      </w:pPr>
      <w:r>
        <w:rPr>
          <w:rFonts w:ascii="SimSun" w:eastAsia="SimSun" w:hAnsi="SimSun" w:cs="SimSun"/>
          <w:sz w:val="32"/>
          <w:szCs w:val="32"/>
        </w:rPr>
        <w:t>比如当我（</w:t>
      </w:r>
      <w:r>
        <w:rPr>
          <w:sz w:val="32"/>
          <w:szCs w:val="32"/>
        </w:rPr>
        <w:t>Redis</w:t>
      </w:r>
      <w:r>
        <w:rPr>
          <w:rFonts w:ascii="SimSun" w:eastAsia="SimSun" w:hAnsi="SimSun" w:cs="SimSun"/>
          <w:sz w:val="32"/>
          <w:szCs w:val="32"/>
        </w:rPr>
        <w:t>）需要删除一个很大的数据时，因为是单线程同步操作，这就会导致</w:t>
      </w:r>
      <w:r>
        <w:rPr>
          <w:sz w:val="32"/>
          <w:szCs w:val="32"/>
        </w:rPr>
        <w:t xml:space="preserve"> Redis </w:t>
      </w:r>
      <w:r>
        <w:rPr>
          <w:rFonts w:ascii="SimSun" w:eastAsia="SimSun" w:hAnsi="SimSun" w:cs="SimSun"/>
          <w:sz w:val="32"/>
          <w:szCs w:val="32"/>
        </w:rPr>
        <w:t>服务卡顿，</w:t>
      </w:r>
    </w:p>
    <w:p>
      <w:pPr>
        <w:pStyle w:val="MMNotes"/>
        <w:ind w:left="1988"/>
        <w:jc w:val="left"/>
      </w:pPr>
      <w:r>
        <w:rPr>
          <w:rFonts w:ascii="SimSun" w:eastAsia="SimSun" w:hAnsi="SimSun" w:cs="SimSun"/>
          <w:sz w:val="32"/>
          <w:szCs w:val="32"/>
        </w:rPr>
        <w:t>于是在</w:t>
      </w:r>
      <w:r>
        <w:rPr>
          <w:sz w:val="32"/>
          <w:szCs w:val="32"/>
        </w:rPr>
        <w:t xml:space="preserve"> Redis 4.0 </w:t>
      </w:r>
      <w:r>
        <w:rPr>
          <w:rFonts w:ascii="SimSun" w:eastAsia="SimSun" w:hAnsi="SimSun" w:cs="SimSun"/>
          <w:sz w:val="32"/>
          <w:szCs w:val="32"/>
        </w:rPr>
        <w:t>中就新增了多线程的模块，当然此版本中的多线程主要是为了解决删除数据效率比较低的问题的。</w:t>
      </w:r>
    </w:p>
    <w:p>
      <w:pPr>
        <w:pStyle w:val="MMNotes"/>
        <w:ind w:left="1988"/>
      </w:pPr>
      <w:r>
        <w:br/>
      </w:r>
      <w:r>
        <w:t> </w:t>
      </w:r>
    </w:p>
    <w:tbl>
      <w:tblPr>
        <w:tblW w:w="0" w:type="auto"/>
        <w:tblInd w:w="2088" w:type="dxa"/>
        <w:tblCellMar>
          <w:top w:w="90" w:type="dxa"/>
          <w:left w:w="90" w:type="dxa"/>
          <w:bottom w:w="90" w:type="dxa"/>
          <w:right w:w="90" w:type="dxa"/>
        </w:tblCellMar>
      </w:tblPr>
      <w:tblGrid>
        <w:gridCol w:w="6542"/>
      </w:tblGrid>
      <w:tr>
        <w:tblPrEx>
          <w:tblW w:w="0" w:type="auto"/>
          <w:tblInd w:w="208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left"/>
            </w:pPr>
            <w:r>
              <w:rPr>
                <w:sz w:val="32"/>
                <w:szCs w:val="32"/>
              </w:rPr>
              <w:t>unlink key</w:t>
            </w:r>
          </w:p>
        </w:tc>
      </w:tr>
      <w:tr>
        <w:tblPrEx>
          <w:tblW w:w="0" w:type="auto"/>
          <w:tblInd w:w="208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left"/>
            </w:pPr>
            <w:r>
              <w:rPr>
                <w:sz w:val="32"/>
                <w:szCs w:val="32"/>
              </w:rPr>
              <w:t>flushdb async</w:t>
            </w:r>
          </w:p>
        </w:tc>
      </w:tr>
      <w:tr>
        <w:tblPrEx>
          <w:tblW w:w="0" w:type="auto"/>
          <w:tblInd w:w="208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left"/>
            </w:pPr>
            <w:r>
              <w:rPr>
                <w:sz w:val="32"/>
                <w:szCs w:val="32"/>
              </w:rPr>
              <w:t>flushall async</w:t>
            </w:r>
          </w:p>
        </w:tc>
      </w:tr>
      <w:tr>
        <w:tblPrEx>
          <w:tblW w:w="0" w:type="auto"/>
          <w:tblInd w:w="208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left"/>
            </w:pPr>
            <w:r>
              <w:rPr>
                <w:rFonts w:ascii="SimSun" w:eastAsia="SimSun" w:hAnsi="SimSun" w:cs="SimSun"/>
                <w:sz w:val="32"/>
                <w:szCs w:val="32"/>
              </w:rPr>
              <w:t>把删除工作交给了后台的小弟（子线程）异步来删除数据了。</w:t>
            </w:r>
          </w:p>
        </w:tc>
      </w:tr>
    </w:tbl>
    <w:p>
      <w:pPr>
        <w:pStyle w:val="MMNotes"/>
        <w:ind w:left="1988"/>
        <w:jc w:val="left"/>
      </w:pPr>
      <w:r>
        <w:t> </w:t>
      </w:r>
    </w:p>
    <w:p>
      <w:pPr>
        <w:pStyle w:val="MMNotes"/>
        <w:ind w:left="1988"/>
        <w:jc w:val="left"/>
      </w:pPr>
      <w:r>
        <w:t> </w:t>
      </w:r>
    </w:p>
    <w:p>
      <w:pPr>
        <w:pStyle w:val="MMNotes"/>
        <w:ind w:left="1988"/>
        <w:jc w:val="left"/>
      </w:pPr>
      <w:r>
        <w:rPr>
          <w:rFonts w:ascii="SimSun" w:eastAsia="SimSun" w:hAnsi="SimSun" w:cs="SimSun"/>
          <w:sz w:val="32"/>
          <w:szCs w:val="32"/>
        </w:rPr>
        <w:t>因为</w:t>
      </w:r>
      <w:r>
        <w:rPr>
          <w:sz w:val="32"/>
          <w:szCs w:val="32"/>
        </w:rPr>
        <w:t>Redis</w:t>
      </w:r>
      <w:r>
        <w:rPr>
          <w:rFonts w:ascii="SimSun" w:eastAsia="SimSun" w:hAnsi="SimSun" w:cs="SimSun"/>
          <w:sz w:val="32"/>
          <w:szCs w:val="32"/>
        </w:rPr>
        <w:t>是单个主线程处理，</w:t>
      </w:r>
      <w:r>
        <w:rPr>
          <w:sz w:val="32"/>
          <w:szCs w:val="32"/>
        </w:rPr>
        <w:t>redis</w:t>
      </w:r>
      <w:r>
        <w:rPr>
          <w:rFonts w:ascii="SimSun" w:eastAsia="SimSun" w:hAnsi="SimSun" w:cs="SimSun"/>
          <w:sz w:val="32"/>
          <w:szCs w:val="32"/>
        </w:rPr>
        <w:t>之父</w:t>
      </w:r>
      <w:r>
        <w:rPr>
          <w:sz w:val="32"/>
          <w:szCs w:val="32"/>
        </w:rPr>
        <w:t>antirez</w:t>
      </w:r>
      <w:r>
        <w:rPr>
          <w:rFonts w:ascii="SimSun" w:eastAsia="SimSun" w:hAnsi="SimSun" w:cs="SimSun"/>
          <w:sz w:val="32"/>
          <w:szCs w:val="32"/>
        </w:rPr>
        <w:t>一直强调</w:t>
      </w:r>
      <w:r>
        <w:rPr>
          <w:sz w:val="32"/>
          <w:szCs w:val="32"/>
        </w:rPr>
        <w:t>"Lazy Redis is better Redis".</w:t>
      </w:r>
    </w:p>
    <w:p>
      <w:pPr>
        <w:pStyle w:val="MMNotes"/>
        <w:ind w:left="1988"/>
        <w:jc w:val="left"/>
      </w:pPr>
      <w:r>
        <w:rPr>
          <w:rFonts w:ascii="SimSun" w:eastAsia="SimSun" w:hAnsi="SimSun" w:cs="SimSun"/>
          <w:sz w:val="32"/>
          <w:szCs w:val="32"/>
        </w:rPr>
        <w:t>而</w:t>
      </w:r>
      <w:r>
        <w:rPr>
          <w:sz w:val="32"/>
          <w:szCs w:val="32"/>
        </w:rPr>
        <w:t>lazy free</w:t>
      </w:r>
      <w:r>
        <w:rPr>
          <w:rFonts w:ascii="SimSun" w:eastAsia="SimSun" w:hAnsi="SimSun" w:cs="SimSun"/>
          <w:sz w:val="32"/>
          <w:szCs w:val="32"/>
        </w:rPr>
        <w:t>的本质就是把某些</w:t>
      </w:r>
      <w:r>
        <w:rPr>
          <w:sz w:val="32"/>
          <w:szCs w:val="32"/>
        </w:rPr>
        <w:t>cost(</w:t>
      </w:r>
      <w:r>
        <w:rPr>
          <w:rFonts w:ascii="SimSun" w:eastAsia="SimSun" w:hAnsi="SimSun" w:cs="SimSun"/>
          <w:sz w:val="32"/>
          <w:szCs w:val="32"/>
        </w:rPr>
        <w:t>主要时间复制度，占用主线程</w:t>
      </w:r>
      <w:r>
        <w:rPr>
          <w:sz w:val="32"/>
          <w:szCs w:val="32"/>
        </w:rPr>
        <w:t>cpu</w:t>
      </w:r>
      <w:r>
        <w:rPr>
          <w:rFonts w:ascii="SimSun" w:eastAsia="SimSun" w:hAnsi="SimSun" w:cs="SimSun"/>
          <w:sz w:val="32"/>
          <w:szCs w:val="32"/>
        </w:rPr>
        <w:t>时间片</w:t>
      </w:r>
      <w:r>
        <w:rPr>
          <w:sz w:val="32"/>
          <w:szCs w:val="32"/>
        </w:rPr>
        <w:t>)</w:t>
      </w:r>
      <w:r>
        <w:rPr>
          <w:rFonts w:ascii="SimSun" w:eastAsia="SimSun" w:hAnsi="SimSun" w:cs="SimSun"/>
          <w:sz w:val="32"/>
          <w:szCs w:val="32"/>
        </w:rPr>
        <w:t>较高删除操作，</w:t>
      </w:r>
    </w:p>
    <w:p>
      <w:pPr>
        <w:pStyle w:val="MMNotes"/>
        <w:spacing w:after="240"/>
        <w:ind w:left="1988"/>
        <w:jc w:val="left"/>
      </w:pPr>
      <w:r>
        <w:rPr>
          <w:rFonts w:ascii="SimSun" w:eastAsia="SimSun" w:hAnsi="SimSun" w:cs="SimSun"/>
          <w:sz w:val="32"/>
          <w:szCs w:val="32"/>
        </w:rPr>
        <w:t>从</w:t>
      </w:r>
      <w:r>
        <w:rPr>
          <w:sz w:val="32"/>
          <w:szCs w:val="32"/>
        </w:rPr>
        <w:t>redis</w:t>
      </w:r>
      <w:r>
        <w:rPr>
          <w:rFonts w:ascii="SimSun" w:eastAsia="SimSun" w:hAnsi="SimSun" w:cs="SimSun"/>
          <w:sz w:val="32"/>
          <w:szCs w:val="32"/>
        </w:rPr>
        <w:t>主线程剥离让</w:t>
      </w:r>
      <w:r>
        <w:rPr>
          <w:sz w:val="32"/>
          <w:szCs w:val="32"/>
        </w:rPr>
        <w:t>bio</w:t>
      </w:r>
      <w:r>
        <w:rPr>
          <w:rFonts w:ascii="SimSun" w:eastAsia="SimSun" w:hAnsi="SimSun" w:cs="SimSun"/>
          <w:sz w:val="32"/>
          <w:szCs w:val="32"/>
        </w:rPr>
        <w:t>子线程来处理，极大地减少主线阻塞时间。从而减少删除导致性能和稳定性问题。</w:t>
      </w:r>
    </w:p>
    <w:p>
      <w:pPr>
        <w:pStyle w:val="MMTopic4"/>
        <w:numPr>
          <w:ilvl w:val="3"/>
          <w:numId w:val="1"/>
        </w:numPr>
        <w:spacing w:after="240"/>
      </w:pPr>
      <w:bookmarkStart w:id="99" w:name="ORzZfSOo4EGw9nXc4CMphA=="/>
      <w:bookmarkStart w:id="100" w:name="_Toc256000049"/>
      <w:r>
        <w:t>在Redis 4.0就引入了多个线程来实现数据的异步惰性删除等功能， 但是其处理读写请求的仍然只有一个线程，所以仍然算是狭义上的单线程。</w:t>
      </w:r>
      <w:bookmarkEnd w:id="100"/>
      <w:bookmarkEnd w:id="99"/>
      <w:r>
        <w:fldChar w:fldCharType="begin"/>
      </w:r>
      <w:r>
        <w:instrText>PRIVATE {"MapObjectType":"Topic","SubType":"Subtopic","Id":"ORzZfSOo4EGw9nXc4CMphA==","Parent":"FYw4EvYylEWoPfxd3Oxaog=="}</w:instrText>
      </w:r>
      <w:r>
        <w:fldChar w:fldCharType="end"/>
      </w:r>
    </w:p>
    <w:p>
      <w:pPr>
        <w:pStyle w:val="MMTopic2"/>
        <w:numPr>
          <w:ilvl w:val="1"/>
          <w:numId w:val="1"/>
        </w:numPr>
        <w:spacing w:after="240"/>
      </w:pPr>
      <w:bookmarkStart w:id="101" w:name="AJF2syseY0KvqeLAj3f0jQ=="/>
      <w:bookmarkStart w:id="102" w:name="_Toc256000050"/>
      <w:r>
        <w:t>redis6的多线程和IO多路复用</w:t>
      </w:r>
      <w:r>
        <w:rPr>
          <w:b/>
          <w:color w:val="FF0000"/>
        </w:rPr>
        <w:t>入门篇</w:t>
      </w:r>
      <w:bookmarkEnd w:id="102"/>
      <w:bookmarkEnd w:id="101"/>
      <w:r>
        <w:fldChar w:fldCharType="begin"/>
      </w:r>
      <w:r>
        <w:instrText>PRIVATE {"MapObjectType":"Topic","SubType":"Subtopic","Id":"AJF2syseY0KvqeLAj3f0jQ==","Parent":"SzJ9twJe4Uu8l1CZjvy9CA=="}</w:instrText>
      </w:r>
      <w:r>
        <w:fldChar w:fldCharType="end"/>
      </w:r>
    </w:p>
    <w:p>
      <w:pPr>
        <w:pStyle w:val="MMTopic3"/>
        <w:numPr>
          <w:ilvl w:val="2"/>
          <w:numId w:val="1"/>
        </w:numPr>
        <w:spacing w:after="240"/>
      </w:pPr>
      <w:bookmarkStart w:id="103" w:name="iGVGOW8zCEW5LSsyj98dRg=="/>
      <w:bookmarkStart w:id="104" w:name="_Toc256000051"/>
      <w:r>
        <w:rPr>
          <w:rFonts w:ascii="Arial" w:eastAsia="Arial" w:hAnsi="Arial" w:cs="Arial"/>
          <w:b w:val="0"/>
          <w:i w:val="0"/>
          <w:strike w:val="0"/>
          <w:color w:val="000000"/>
          <w:sz w:val="32"/>
          <w:u w:val="none"/>
        </w:rPr>
        <w:t>对于Redis</w:t>
      </w:r>
      <w:r>
        <w:rPr>
          <w:rFonts w:ascii="Arial" w:eastAsia="Arial" w:hAnsi="Arial" w:cs="Arial"/>
          <w:b w:val="0"/>
          <w:i w:val="0"/>
          <w:strike w:val="0"/>
          <w:color w:val="FF0000"/>
          <w:sz w:val="32"/>
          <w:u w:val="none"/>
        </w:rPr>
        <w:t>主要的性能瓶颈是内存或者网络带宽而并非 CPU。</w:t>
      </w:r>
      <w:bookmarkEnd w:id="104"/>
      <w:bookmarkEnd w:id="103"/>
      <w:r>
        <w:fldChar w:fldCharType="begin"/>
      </w:r>
      <w:r>
        <w:instrText>PRIVATE {"MapObjectType":"Topic","SubType":"Subtopic","Id":"iGVGOW8zCEW5LSsyj98dRg==","Parent":"AJF2syseY0KvqeLAj3f0jQ=="}</w:instrText>
      </w:r>
      <w:r>
        <w:fldChar w:fldCharType="end"/>
      </w:r>
    </w:p>
    <w:p>
      <w:pPr>
        <w:pStyle w:val="MMNotes"/>
        <w:ind w:left="2028"/>
        <w:jc w:val="left"/>
      </w:pPr>
      <w:r>
        <w:t> </w:t>
      </w:r>
    </w:p>
    <w:p>
      <w:pPr>
        <w:pStyle w:val="MMNotes"/>
        <w:spacing w:after="240"/>
        <w:ind w:left="2028"/>
        <w:jc w:val="center"/>
      </w:pPr>
      <w:r>
        <w:drawing>
          <wp:inline>
            <wp:extent cx="4198620" cy="3163854"/>
            <wp:docPr id="10003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18"/>
                    <a:stretch>
                      <a:fillRect/>
                    </a:stretch>
                  </pic:blipFill>
                  <pic:spPr>
                    <a:xfrm>
                      <a:off x="0" y="0"/>
                      <a:ext cx="4198620" cy="3163854"/>
                    </a:xfrm>
                    <a:prstGeom prst="rect">
                      <a:avLst/>
                    </a:prstGeom>
                  </pic:spPr>
                </pic:pic>
              </a:graphicData>
            </a:graphic>
          </wp:inline>
        </w:drawing>
      </w:r>
    </w:p>
    <w:p>
      <w:pPr>
        <w:pStyle w:val="MMTopic3"/>
        <w:numPr>
          <w:ilvl w:val="2"/>
          <w:numId w:val="1"/>
        </w:numPr>
        <w:spacing w:after="240"/>
      </w:pPr>
      <w:bookmarkStart w:id="105" w:name="kub4/UcgYkGdNiLF5mO3eg=="/>
      <w:bookmarkStart w:id="106" w:name="_Toc256000052"/>
      <w:r>
        <w:t>最后Redis的瓶颈可以初步定为：网络IO</w:t>
      </w:r>
      <w:bookmarkEnd w:id="106"/>
      <w:bookmarkEnd w:id="105"/>
      <w:r>
        <w:fldChar w:fldCharType="begin"/>
      </w:r>
      <w:r>
        <w:instrText>PRIVATE {"MapObjectType":"Topic","SubType":"Subtopic","Id":"kub4/UcgYkGdNiLF5mO3eg==","Parent":"AJF2syseY0KvqeLAj3f0jQ=="}</w:instrText>
      </w:r>
      <w:r>
        <w:fldChar w:fldCharType="end"/>
      </w:r>
    </w:p>
    <w:p>
      <w:pPr>
        <w:pStyle w:val="MMTopic4"/>
        <w:numPr>
          <w:ilvl w:val="3"/>
          <w:numId w:val="1"/>
        </w:numPr>
        <w:spacing w:after="240"/>
      </w:pPr>
      <w:bookmarkStart w:id="107" w:name="tKLnf/5fYU6wU4U/qobDWw=="/>
      <w:bookmarkStart w:id="108" w:name="_Toc256000053"/>
      <w:r>
        <w:t>redis6，真正多线程登场</w:t>
      </w:r>
      <w:bookmarkEnd w:id="108"/>
      <w:bookmarkEnd w:id="107"/>
      <w:r>
        <w:fldChar w:fldCharType="begin"/>
      </w:r>
      <w:r>
        <w:instrText>PRIVATE {"MapObjectType":"Topic","SubType":"Subtopic","Id":"tKLnf/5fYU6wU4U/qobDWw==","Parent":"kub4/UcgYkGdNiLF5mO3eg=="}</w:instrText>
      </w:r>
      <w:r>
        <w:fldChar w:fldCharType="end"/>
      </w:r>
    </w:p>
    <w:p>
      <w:pPr>
        <w:pStyle w:val="MMTopic3"/>
        <w:numPr>
          <w:ilvl w:val="2"/>
          <w:numId w:val="1"/>
        </w:numPr>
        <w:spacing w:after="240"/>
      </w:pPr>
      <w:bookmarkStart w:id="109" w:name="mE9wZcCNo0ilG3ZEXGAxhQ=="/>
      <w:bookmarkStart w:id="110" w:name="_Toc256000054"/>
      <w:r>
        <w:t>Unix网络编程中的五种IO模型</w:t>
      </w:r>
      <w:bookmarkEnd w:id="110"/>
      <w:bookmarkEnd w:id="109"/>
      <w:r>
        <w:fldChar w:fldCharType="begin"/>
      </w:r>
      <w:r>
        <w:instrText>PRIVATE {"MapObjectType":"Topic","SubType":"Subtopic","Id":"mE9wZcCNo0ilG3ZEXGAxhQ==","Parent":"AJF2syseY0KvqeLAj3f0jQ=="}</w:instrText>
      </w:r>
      <w:r>
        <w:fldChar w:fldCharType="end"/>
      </w:r>
    </w:p>
    <w:p>
      <w:pPr>
        <w:pStyle w:val="MMTopic4"/>
        <w:numPr>
          <w:ilvl w:val="3"/>
          <w:numId w:val="1"/>
        </w:numPr>
        <w:spacing w:after="240"/>
      </w:pPr>
      <w:bookmarkStart w:id="111" w:name="XrmhhjCkx0+kOZUeL0MFhQ=="/>
      <w:bookmarkStart w:id="112" w:name="_Toc256000055"/>
      <w:r>
        <w:t>Blocking IO - 阻塞IO</w:t>
      </w:r>
      <w:bookmarkEnd w:id="112"/>
      <w:bookmarkEnd w:id="111"/>
      <w:r>
        <w:fldChar w:fldCharType="begin"/>
      </w:r>
      <w:r>
        <w:instrText>PRIVATE {"MapObjectType":"Topic","SubType":"Subtopic","Id":"XrmhhjCkx0+kOZUeL0MFhQ==","Parent":"mE9wZcCNo0ilG3ZEXGAxhQ=="}</w:instrText>
      </w:r>
      <w:r>
        <w:fldChar w:fldCharType="end"/>
      </w:r>
    </w:p>
    <w:p>
      <w:pPr>
        <w:pStyle w:val="MMTopic4"/>
        <w:numPr>
          <w:ilvl w:val="3"/>
          <w:numId w:val="1"/>
        </w:numPr>
        <w:spacing w:after="240"/>
      </w:pPr>
      <w:bookmarkStart w:id="113" w:name="q3kuOgpmpUKO2SWGUTnlrA=="/>
      <w:bookmarkStart w:id="114" w:name="_Toc256000056"/>
      <w:r>
        <w:t>NoneBlocking IO - 非阻塞IO</w:t>
      </w:r>
      <w:bookmarkEnd w:id="114"/>
      <w:bookmarkEnd w:id="113"/>
      <w:r>
        <w:fldChar w:fldCharType="begin"/>
      </w:r>
      <w:r>
        <w:instrText>PRIVATE {"MapObjectType":"Topic","SubType":"Subtopic","Id":"q3kuOgpmpUKO2SWGUTnlrA==","Parent":"mE9wZcCNo0ilG3ZEXGAxhQ=="}</w:instrText>
      </w:r>
      <w:r>
        <w:fldChar w:fldCharType="end"/>
      </w:r>
    </w:p>
    <w:p>
      <w:pPr>
        <w:pStyle w:val="MMTopic4"/>
        <w:numPr>
          <w:ilvl w:val="3"/>
          <w:numId w:val="1"/>
        </w:numPr>
        <w:spacing w:after="240"/>
      </w:pPr>
      <w:bookmarkStart w:id="115" w:name="8IzGDKMzCUecqxC6y8voag=="/>
      <w:bookmarkStart w:id="116" w:name="_Toc256000057"/>
      <w:r>
        <w:rPr>
          <w:color w:val="FF0000"/>
        </w:rPr>
        <w:t>IO multiplexing - IO多路复用</w:t>
      </w:r>
      <w:bookmarkEnd w:id="116"/>
      <w:bookmarkEnd w:id="115"/>
      <w:r>
        <w:rPr>
          <w:color w:val="FF0000"/>
        </w:rPr>
        <w:fldChar w:fldCharType="begin"/>
      </w:r>
      <w:r>
        <w:rPr>
          <w:color w:val="FF0000"/>
        </w:rPr>
        <w:instrText>PRIVATE {"MapObjectType":"Topic","SubType":"Subtopic","Id":"8IzGDKMzCUecqxC6y8voag==","Parent":"mE9wZcCNo0ilG3ZEXGAxhQ=="}</w:instrText>
      </w:r>
      <w:r>
        <w:rPr>
          <w:color w:val="FF0000"/>
        </w:rPr>
        <w:fldChar w:fldCharType="end"/>
      </w:r>
    </w:p>
    <w:p>
      <w:pPr>
        <w:pStyle w:val="MMNotes"/>
        <w:ind w:left="1988"/>
        <w:jc w:val="left"/>
      </w:pPr>
      <w:r>
        <w:rPr>
          <w:rFonts w:ascii="SimSun" w:eastAsia="SimSun" w:hAnsi="SimSun" w:cs="SimSun"/>
          <w:color w:val="FF0000"/>
          <w:sz w:val="32"/>
          <w:szCs w:val="32"/>
        </w:rPr>
        <w:t>这是</w:t>
      </w:r>
      <w:r>
        <w:rPr>
          <w:color w:val="FF0000"/>
          <w:sz w:val="32"/>
          <w:szCs w:val="32"/>
        </w:rPr>
        <w:t>IO</w:t>
      </w:r>
      <w:r>
        <w:rPr>
          <w:rFonts w:ascii="SimSun" w:eastAsia="SimSun" w:hAnsi="SimSun" w:cs="SimSun"/>
          <w:color w:val="FF0000"/>
          <w:sz w:val="32"/>
          <w:szCs w:val="32"/>
        </w:rPr>
        <w:t>模型的一种，即经典的</w:t>
      </w:r>
      <w:r>
        <w:rPr>
          <w:color w:val="FF0000"/>
          <w:sz w:val="32"/>
          <w:szCs w:val="32"/>
        </w:rPr>
        <w:t>Reactor</w:t>
      </w:r>
      <w:r>
        <w:rPr>
          <w:rFonts w:ascii="SimSun" w:eastAsia="SimSun" w:hAnsi="SimSun" w:cs="SimSun"/>
          <w:color w:val="FF0000"/>
          <w:sz w:val="32"/>
          <w:szCs w:val="32"/>
        </w:rPr>
        <w:t>设计模式，</w:t>
      </w:r>
    </w:p>
    <w:p>
      <w:pPr>
        <w:pStyle w:val="MMNotes"/>
        <w:ind w:left="1988"/>
        <w:jc w:val="left"/>
      </w:pPr>
      <w:r>
        <w:rPr>
          <w:sz w:val="28"/>
          <w:szCs w:val="28"/>
        </w:rPr>
        <w:t xml:space="preserve">I/O </w:t>
      </w:r>
      <w:r>
        <w:rPr>
          <w:rFonts w:ascii="SimSun" w:eastAsia="SimSun" w:hAnsi="SimSun" w:cs="SimSun"/>
          <w:sz w:val="28"/>
          <w:szCs w:val="28"/>
        </w:rPr>
        <w:t>多路复用，简单来说就是通过监测文件的读写事件再通知线程执行相关操作，保证</w:t>
      </w:r>
      <w:r>
        <w:rPr>
          <w:sz w:val="28"/>
          <w:szCs w:val="28"/>
        </w:rPr>
        <w:t xml:space="preserve"> Redis </w:t>
      </w:r>
      <w:r>
        <w:rPr>
          <w:rFonts w:ascii="SimSun" w:eastAsia="SimSun" w:hAnsi="SimSun" w:cs="SimSun"/>
          <w:sz w:val="28"/>
          <w:szCs w:val="28"/>
        </w:rPr>
        <w:t>的非阻塞</w:t>
      </w:r>
      <w:r>
        <w:rPr>
          <w:sz w:val="28"/>
          <w:szCs w:val="28"/>
        </w:rPr>
        <w:t xml:space="preserve"> I/O </w:t>
      </w:r>
      <w:r>
        <w:rPr>
          <w:rFonts w:ascii="SimSun" w:eastAsia="SimSun" w:hAnsi="SimSun" w:cs="SimSun"/>
          <w:sz w:val="28"/>
          <w:szCs w:val="28"/>
        </w:rPr>
        <w:t>能够顺利执行完成的机制。</w:t>
      </w:r>
    </w:p>
    <w:p>
      <w:pPr>
        <w:pStyle w:val="MMNotes"/>
        <w:ind w:left="1988"/>
        <w:jc w:val="left"/>
      </w:pPr>
      <w:r>
        <w:rPr>
          <w:rFonts w:ascii="SimSun" w:eastAsia="SimSun" w:hAnsi="SimSun" w:cs="SimSun"/>
          <w:color w:val="FF0000"/>
          <w:sz w:val="32"/>
          <w:szCs w:val="32"/>
        </w:rPr>
        <w:t>多路</w:t>
      </w:r>
      <w:r>
        <w:rPr>
          <w:rFonts w:ascii="SimSun" w:eastAsia="SimSun" w:hAnsi="SimSun" w:cs="SimSun"/>
          <w:sz w:val="32"/>
          <w:szCs w:val="32"/>
        </w:rPr>
        <w:t>指的是多个</w:t>
      </w:r>
      <w:r>
        <w:rPr>
          <w:sz w:val="32"/>
          <w:szCs w:val="32"/>
        </w:rPr>
        <w:t>socket</w:t>
      </w:r>
      <w:r>
        <w:rPr>
          <w:rFonts w:ascii="SimSun" w:eastAsia="SimSun" w:hAnsi="SimSun" w:cs="SimSun"/>
          <w:sz w:val="32"/>
          <w:szCs w:val="32"/>
        </w:rPr>
        <w:t>连接，</w:t>
      </w:r>
    </w:p>
    <w:p>
      <w:pPr>
        <w:pStyle w:val="MMNotes"/>
        <w:ind w:left="1988"/>
        <w:jc w:val="left"/>
      </w:pPr>
      <w:r>
        <w:rPr>
          <w:rFonts w:ascii="SimSun" w:eastAsia="SimSun" w:hAnsi="SimSun" w:cs="SimSun"/>
          <w:color w:val="FF0000"/>
          <w:sz w:val="32"/>
          <w:szCs w:val="32"/>
        </w:rPr>
        <w:t>复用</w:t>
      </w:r>
      <w:r>
        <w:rPr>
          <w:rFonts w:ascii="SimSun" w:eastAsia="SimSun" w:hAnsi="SimSun" w:cs="SimSun"/>
          <w:sz w:val="32"/>
          <w:szCs w:val="32"/>
        </w:rPr>
        <w:t>指的是复用一个线程。多路复用主要有三种技术：</w:t>
      </w:r>
      <w:r>
        <w:rPr>
          <w:sz w:val="32"/>
          <w:szCs w:val="32"/>
        </w:rPr>
        <w:t>select</w:t>
      </w:r>
      <w:r>
        <w:rPr>
          <w:rFonts w:ascii="SimSun" w:eastAsia="SimSun" w:hAnsi="SimSun" w:cs="SimSun"/>
          <w:sz w:val="32"/>
          <w:szCs w:val="32"/>
        </w:rPr>
        <w:t>，</w:t>
      </w:r>
      <w:r>
        <w:rPr>
          <w:sz w:val="32"/>
          <w:szCs w:val="32"/>
        </w:rPr>
        <w:t>poll</w:t>
      </w:r>
      <w:r>
        <w:rPr>
          <w:rFonts w:ascii="SimSun" w:eastAsia="SimSun" w:hAnsi="SimSun" w:cs="SimSun"/>
          <w:sz w:val="32"/>
          <w:szCs w:val="32"/>
        </w:rPr>
        <w:t>，</w:t>
      </w:r>
      <w:r>
        <w:rPr>
          <w:sz w:val="32"/>
          <w:szCs w:val="32"/>
        </w:rPr>
        <w:t>epoll</w:t>
      </w:r>
      <w:r>
        <w:rPr>
          <w:rFonts w:ascii="SimSun" w:eastAsia="SimSun" w:hAnsi="SimSun" w:cs="SimSun"/>
          <w:sz w:val="32"/>
          <w:szCs w:val="32"/>
        </w:rPr>
        <w:t>。</w:t>
      </w:r>
    </w:p>
    <w:p>
      <w:pPr>
        <w:pStyle w:val="MMNotes"/>
        <w:ind w:left="1988"/>
        <w:jc w:val="left"/>
      </w:pPr>
      <w:r>
        <w:rPr>
          <w:sz w:val="32"/>
          <w:szCs w:val="32"/>
        </w:rPr>
        <w:t> </w:t>
      </w:r>
    </w:p>
    <w:p>
      <w:pPr>
        <w:pStyle w:val="MMNotes"/>
        <w:spacing w:after="240"/>
        <w:ind w:left="1988"/>
        <w:jc w:val="left"/>
      </w:pPr>
      <w:r>
        <w:rPr>
          <w:sz w:val="32"/>
          <w:szCs w:val="32"/>
        </w:rPr>
        <w:t>epoll</w:t>
      </w:r>
      <w:r>
        <w:rPr>
          <w:rFonts w:ascii="SimSun" w:eastAsia="SimSun" w:hAnsi="SimSun" w:cs="SimSun"/>
          <w:sz w:val="32"/>
          <w:szCs w:val="32"/>
        </w:rPr>
        <w:t>是最新的也是目前最好的多路复用技术。采用多路</w:t>
      </w:r>
      <w:r>
        <w:rPr>
          <w:sz w:val="32"/>
          <w:szCs w:val="32"/>
        </w:rPr>
        <w:t xml:space="preserve"> I/O </w:t>
      </w:r>
      <w:r>
        <w:rPr>
          <w:rFonts w:ascii="SimSun" w:eastAsia="SimSun" w:hAnsi="SimSun" w:cs="SimSun"/>
          <w:sz w:val="32"/>
          <w:szCs w:val="32"/>
        </w:rPr>
        <w:t>复用技术可以</w:t>
      </w:r>
      <w:r>
        <w:rPr>
          <w:rFonts w:ascii="SimSun" w:eastAsia="SimSun" w:hAnsi="SimSun" w:cs="SimSun"/>
          <w:color w:val="FF0000"/>
          <w:sz w:val="32"/>
          <w:szCs w:val="32"/>
        </w:rPr>
        <w:t>让单个线程高效的处理多个连接请求</w:t>
      </w:r>
      <w:r>
        <w:rPr>
          <w:rFonts w:ascii="SimSun" w:eastAsia="SimSun" w:hAnsi="SimSun" w:cs="SimSun"/>
          <w:sz w:val="32"/>
          <w:szCs w:val="32"/>
        </w:rPr>
        <w:t>（尽量减少网络</w:t>
      </w:r>
      <w:r>
        <w:rPr>
          <w:sz w:val="32"/>
          <w:szCs w:val="32"/>
        </w:rPr>
        <w:t>IO</w:t>
      </w:r>
      <w:r>
        <w:rPr>
          <w:rFonts w:ascii="SimSun" w:eastAsia="SimSun" w:hAnsi="SimSun" w:cs="SimSun"/>
          <w:sz w:val="32"/>
          <w:szCs w:val="32"/>
        </w:rPr>
        <w:t>的时间消耗），且</w:t>
      </w:r>
      <w:r>
        <w:rPr>
          <w:sz w:val="32"/>
          <w:szCs w:val="32"/>
        </w:rPr>
        <w:t>Redis</w:t>
      </w:r>
      <w:r>
        <w:rPr>
          <w:rFonts w:ascii="SimSun" w:eastAsia="SimSun" w:hAnsi="SimSun" w:cs="SimSun"/>
          <w:sz w:val="32"/>
          <w:szCs w:val="32"/>
        </w:rPr>
        <w:t>在内存中操作数据的速度非常快（内存内的操作不会成为这里的性能瓶颈），主要以上两点造就了</w:t>
      </w:r>
      <w:r>
        <w:rPr>
          <w:sz w:val="32"/>
          <w:szCs w:val="32"/>
        </w:rPr>
        <w:t>Redis</w:t>
      </w:r>
      <w:r>
        <w:rPr>
          <w:rFonts w:ascii="SimSun" w:eastAsia="SimSun" w:hAnsi="SimSun" w:cs="SimSun"/>
          <w:sz w:val="32"/>
          <w:szCs w:val="32"/>
        </w:rPr>
        <w:t>具有很高的吞吐量。</w:t>
      </w:r>
    </w:p>
    <w:p>
      <w:pPr>
        <w:pStyle w:val="MMTopic4"/>
        <w:numPr>
          <w:ilvl w:val="3"/>
          <w:numId w:val="1"/>
        </w:numPr>
        <w:spacing w:after="240"/>
      </w:pPr>
      <w:bookmarkStart w:id="117" w:name="tgSNIUHEKUyraG3gH9Seog=="/>
      <w:bookmarkStart w:id="118" w:name="_Toc256000058"/>
      <w:r>
        <w:t>signal driven IO - 信号驱动IO</w:t>
      </w:r>
      <w:bookmarkEnd w:id="118"/>
      <w:bookmarkEnd w:id="117"/>
      <w:r>
        <w:fldChar w:fldCharType="begin"/>
      </w:r>
      <w:r>
        <w:instrText>PRIVATE {"MapObjectType":"Topic","SubType":"Subtopic","Id":"tgSNIUHEKUyraG3gH9Seog==","Parent":"mE9wZcCNo0ilG3ZEXGAxhQ=="}</w:instrText>
      </w:r>
      <w:r>
        <w:fldChar w:fldCharType="end"/>
      </w:r>
    </w:p>
    <w:p>
      <w:pPr>
        <w:pStyle w:val="MMTopic4"/>
        <w:numPr>
          <w:ilvl w:val="3"/>
          <w:numId w:val="1"/>
        </w:numPr>
        <w:spacing w:after="240"/>
      </w:pPr>
      <w:bookmarkStart w:id="119" w:name="F2kxX2DEGUORS54uNg+l2g=="/>
      <w:bookmarkStart w:id="120" w:name="_Toc256000059"/>
      <w:r>
        <w:t>asynchronous IO - 异步IO</w:t>
      </w:r>
      <w:bookmarkEnd w:id="120"/>
      <w:bookmarkEnd w:id="119"/>
      <w:r>
        <w:fldChar w:fldCharType="begin"/>
      </w:r>
      <w:r>
        <w:instrText>PRIVATE {"MapObjectType":"Topic","SubType":"Subtopic","Id":"F2kxX2DEGUORS54uNg+l2g==","Parent":"mE9wZcCNo0ilG3ZEXGAxhQ=="}</w:instrText>
      </w:r>
      <w:r>
        <w:fldChar w:fldCharType="end"/>
      </w:r>
    </w:p>
    <w:p>
      <w:pPr>
        <w:pStyle w:val="MMTopic3"/>
        <w:numPr>
          <w:ilvl w:val="2"/>
          <w:numId w:val="1"/>
        </w:numPr>
        <w:spacing w:after="240"/>
      </w:pPr>
      <w:bookmarkStart w:id="121" w:name="E+nUm+gTVkGYSmX/bPiYpw=="/>
      <w:bookmarkStart w:id="122" w:name="_Toc256000060"/>
      <w:r>
        <w:t>第一次听</w:t>
      </w:r>
      <w:bookmarkEnd w:id="122"/>
      <w:bookmarkEnd w:id="121"/>
      <w:r>
        <w:fldChar w:fldCharType="begin"/>
      </w:r>
      <w:r>
        <w:instrText>PRIVATE {"MapObjectType":"Topic","SubType":"Subtopic","Id":"E+nUm+gTVkGYSmX/bPiYpw==","Parent":"AJF2syseY0KvqeLAj3f0jQ=="}</w:instrText>
      </w:r>
      <w:r>
        <w:fldChar w:fldCharType="end"/>
      </w:r>
    </w:p>
    <w:p>
      <w:pPr>
        <w:pStyle w:val="MMTopic4"/>
        <w:numPr>
          <w:ilvl w:val="3"/>
          <w:numId w:val="1"/>
        </w:numPr>
        <w:spacing w:after="240"/>
      </w:pPr>
      <w:bookmarkStart w:id="123" w:name="ZreP9jvZTU+x74h3ggeXpg=="/>
      <w:bookmarkStart w:id="124" w:name="_Toc256000061"/>
      <w:r>
        <w:t>听不懂没关系，阳哥故意的，先混个耳熟，后续大招先给我预热</w:t>
      </w:r>
      <w:bookmarkEnd w:id="124"/>
      <w:bookmarkEnd w:id="123"/>
      <w:r>
        <w:fldChar w:fldCharType="begin"/>
      </w:r>
      <w:r>
        <w:instrText>PRIVATE {"MapObjectType":"Topic","SubType":"Subtopic","Id":"ZreP9jvZTU+x74h3ggeXpg==","Parent":"E+nUm+gTVkGYSmX/bPiYpw=="}</w:instrText>
      </w:r>
      <w:r>
        <w:fldChar w:fldCharType="end"/>
      </w:r>
    </w:p>
    <w:p>
      <w:pPr>
        <w:pStyle w:val="MMTopic3"/>
        <w:numPr>
          <w:ilvl w:val="2"/>
          <w:numId w:val="1"/>
        </w:numPr>
        <w:spacing w:after="240"/>
      </w:pPr>
      <w:bookmarkStart w:id="125" w:name="MOzDe/enLkCpO8DKg8L5sg=="/>
      <w:bookmarkStart w:id="126" w:name="_Toc256000062"/>
      <w:r>
        <w:t>简单说明</w:t>
      </w:r>
      <w:bookmarkEnd w:id="126"/>
      <w:bookmarkEnd w:id="125"/>
      <w:r>
        <w:fldChar w:fldCharType="begin"/>
      </w:r>
      <w:r>
        <w:instrText>PRIVATE {"MapObjectType":"Topic","SubType":"Subtopic","Id":"MOzDe/enLkCpO8DKg8L5sg==","Parent":"AJF2syseY0KvqeLAj3f0jQ=="}</w:instrText>
      </w:r>
      <w:r>
        <w:fldChar w:fldCharType="end"/>
      </w:r>
    </w:p>
    <w:p>
      <w:pPr>
        <w:pStyle w:val="MMTopic4"/>
        <w:numPr>
          <w:ilvl w:val="3"/>
          <w:numId w:val="1"/>
        </w:numPr>
        <w:spacing w:after="240"/>
      </w:pPr>
      <w:bookmarkStart w:id="127" w:name="jaksiY7qJEec0aF+D0EZDQ=="/>
      <w:bookmarkStart w:id="128" w:name="_Toc256000063"/>
      <w:r>
        <w:rPr>
          <w:rFonts w:ascii="Arial" w:eastAsia="Arial" w:hAnsi="Arial" w:cs="Arial"/>
          <w:b w:val="0"/>
          <w:i w:val="0"/>
          <w:strike w:val="0"/>
          <w:color w:val="FF0000"/>
          <w:sz w:val="32"/>
          <w:u w:val="none"/>
        </w:rPr>
        <w:t>Redis工作线程是单线程的， 但是， 整个Redis来说，是多线程的；</w:t>
      </w:r>
      <w:bookmarkEnd w:id="128"/>
      <w:bookmarkEnd w:id="127"/>
      <w:r>
        <w:fldChar w:fldCharType="begin"/>
      </w:r>
      <w:r>
        <w:instrText>PRIVATE {"MapObjectType":"Topic","SubType":"Subtopic","Id":"jaksiY7qJEec0aF+D0EZDQ==","Parent":"MOzDe/enLkCpO8DKg8L5sg=="}</w:instrText>
      </w:r>
      <w:r>
        <w:fldChar w:fldCharType="end"/>
      </w:r>
    </w:p>
    <w:p>
      <w:pPr>
        <w:pStyle w:val="MMTopic4"/>
        <w:numPr>
          <w:ilvl w:val="3"/>
          <w:numId w:val="1"/>
        </w:numPr>
        <w:spacing w:after="240"/>
      </w:pPr>
      <w:bookmarkStart w:id="129" w:name="zt45buWfkU2ubOWNZmi2vA=="/>
      <w:bookmarkStart w:id="130" w:name="_Toc256000064"/>
      <w:r>
        <w:t>上述说明</w:t>
      </w:r>
      <w:bookmarkEnd w:id="130"/>
      <w:bookmarkEnd w:id="129"/>
      <w:r>
        <w:fldChar w:fldCharType="begin"/>
      </w:r>
      <w:r>
        <w:instrText>PRIVATE {"MapObjectType":"Topic","SubType":"Subtopic","Id":"zt45buWfkU2ubOWNZmi2vA==","Parent":"MOzDe/enLkCpO8DKg8L5sg=="}</w:instrText>
      </w:r>
      <w:r>
        <w:fldChar w:fldCharType="end"/>
      </w:r>
    </w:p>
    <w:tbl>
      <w:tblPr>
        <w:tblW w:w="0" w:type="auto"/>
        <w:tblInd w:w="2088" w:type="dxa"/>
        <w:tblCellMar>
          <w:top w:w="90" w:type="dxa"/>
          <w:left w:w="90" w:type="dxa"/>
          <w:bottom w:w="90" w:type="dxa"/>
          <w:right w:w="90" w:type="dxa"/>
        </w:tblCellMar>
      </w:tblPr>
      <w:tblGrid>
        <w:gridCol w:w="6542"/>
      </w:tblGrid>
      <w:tr>
        <w:tblPrEx>
          <w:tblW w:w="0" w:type="auto"/>
          <w:tblInd w:w="208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left"/>
            </w:pPr>
            <w:r>
              <w:rPr>
                <w:sz w:val="28"/>
                <w:szCs w:val="28"/>
              </w:rPr>
              <w:t xml:space="preserve">I/O </w:t>
            </w:r>
            <w:r>
              <w:rPr>
                <w:rFonts w:ascii="SimSun" w:eastAsia="SimSun" w:hAnsi="SimSun" w:cs="SimSun"/>
                <w:sz w:val="28"/>
                <w:szCs w:val="28"/>
              </w:rPr>
              <w:t>的读和写本身是堵塞的，比如当</w:t>
            </w:r>
            <w:r>
              <w:rPr>
                <w:sz w:val="28"/>
                <w:szCs w:val="28"/>
              </w:rPr>
              <w:t xml:space="preserve"> socket </w:t>
            </w:r>
            <w:r>
              <w:rPr>
                <w:rFonts w:ascii="SimSun" w:eastAsia="SimSun" w:hAnsi="SimSun" w:cs="SimSun"/>
                <w:sz w:val="28"/>
                <w:szCs w:val="28"/>
              </w:rPr>
              <w:t>中有数据时，</w:t>
            </w:r>
            <w:r>
              <w:rPr>
                <w:sz w:val="28"/>
                <w:szCs w:val="28"/>
              </w:rPr>
              <w:t xml:space="preserve">Redis </w:t>
            </w:r>
            <w:r>
              <w:rPr>
                <w:rFonts w:ascii="SimSun" w:eastAsia="SimSun" w:hAnsi="SimSun" w:cs="SimSun"/>
                <w:sz w:val="28"/>
                <w:szCs w:val="28"/>
              </w:rPr>
              <w:t>会通过调用先将数据从内核态空间拷贝到用户态空间，再交给</w:t>
            </w:r>
            <w:r>
              <w:rPr>
                <w:sz w:val="28"/>
                <w:szCs w:val="28"/>
              </w:rPr>
              <w:t xml:space="preserve"> Redis </w:t>
            </w:r>
            <w:r>
              <w:rPr>
                <w:rFonts w:ascii="SimSun" w:eastAsia="SimSun" w:hAnsi="SimSun" w:cs="SimSun"/>
                <w:sz w:val="28"/>
                <w:szCs w:val="28"/>
              </w:rPr>
              <w:t>调用，而这个拷贝的过程就是阻塞的，当数据量越大时拷贝所需要的时间就越多，而这些操作都是基于单线程完成的。</w:t>
            </w:r>
          </w:p>
        </w:tc>
      </w:tr>
    </w:tbl>
    <w:p>
      <w:pPr>
        <w:pStyle w:val="MMNotes"/>
        <w:ind w:left="1988"/>
        <w:jc w:val="center"/>
      </w:pPr>
      <w:r>
        <w:t> </w:t>
      </w:r>
    </w:p>
    <w:p>
      <w:pPr>
        <w:pStyle w:val="MMNotes"/>
        <w:ind w:left="1988"/>
        <w:jc w:val="center"/>
      </w:pPr>
      <w:r>
        <w:drawing>
          <wp:inline>
            <wp:extent cx="4224020" cy="1638000"/>
            <wp:docPr id="10003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
                    <pic:cNvPicPr>
                      <a:picLocks noChangeAspect="1"/>
                    </pic:cNvPicPr>
                  </pic:nvPicPr>
                  <pic:blipFill>
                    <a:blip xmlns:r="http://schemas.openxmlformats.org/officeDocument/2006/relationships" r:embed="rId16"/>
                    <a:stretch>
                      <a:fillRect/>
                    </a:stretch>
                  </pic:blipFill>
                  <pic:spPr>
                    <a:xfrm>
                      <a:off x="0" y="0"/>
                      <a:ext cx="4224020" cy="1638000"/>
                    </a:xfrm>
                    <a:prstGeom prst="rect">
                      <a:avLst/>
                    </a:prstGeom>
                  </pic:spPr>
                </pic:pic>
              </a:graphicData>
            </a:graphic>
          </wp:inline>
        </w:drawing>
      </w:r>
    </w:p>
    <w:tbl>
      <w:tblPr>
        <w:tblW w:w="0" w:type="auto"/>
        <w:tblInd w:w="2088" w:type="dxa"/>
        <w:tblCellMar>
          <w:top w:w="90" w:type="dxa"/>
          <w:left w:w="90" w:type="dxa"/>
          <w:bottom w:w="90" w:type="dxa"/>
          <w:right w:w="90" w:type="dxa"/>
        </w:tblCellMar>
      </w:tblPr>
      <w:tblGrid>
        <w:gridCol w:w="6542"/>
      </w:tblGrid>
      <w:tr>
        <w:tblPrEx>
          <w:tblW w:w="0" w:type="auto"/>
          <w:tblInd w:w="208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left"/>
            </w:pPr>
            <w:r>
              <w:rPr>
                <w:rFonts w:ascii="SimSun" w:eastAsia="SimSun" w:hAnsi="SimSun" w:cs="SimSun"/>
                <w:sz w:val="28"/>
                <w:szCs w:val="28"/>
              </w:rPr>
              <w:t>在</w:t>
            </w:r>
            <w:r>
              <w:rPr>
                <w:sz w:val="28"/>
                <w:szCs w:val="28"/>
              </w:rPr>
              <w:t xml:space="preserve"> Redis 6.0 </w:t>
            </w:r>
            <w:r>
              <w:rPr>
                <w:rFonts w:ascii="SimSun" w:eastAsia="SimSun" w:hAnsi="SimSun" w:cs="SimSun"/>
                <w:sz w:val="28"/>
                <w:szCs w:val="28"/>
              </w:rPr>
              <w:t>中新增了多线程的功能来提高</w:t>
            </w:r>
            <w:r>
              <w:rPr>
                <w:sz w:val="28"/>
                <w:szCs w:val="28"/>
              </w:rPr>
              <w:t xml:space="preserve"> I/O </w:t>
            </w:r>
            <w:r>
              <w:rPr>
                <w:rFonts w:ascii="SimSun" w:eastAsia="SimSun" w:hAnsi="SimSun" w:cs="SimSun"/>
                <w:sz w:val="28"/>
                <w:szCs w:val="28"/>
              </w:rPr>
              <w:t>的读写性能，他的主要实现思路是将主线程的</w:t>
            </w:r>
            <w:r>
              <w:rPr>
                <w:sz w:val="28"/>
                <w:szCs w:val="28"/>
              </w:rPr>
              <w:t xml:space="preserve"> IO </w:t>
            </w:r>
            <w:r>
              <w:rPr>
                <w:rFonts w:ascii="SimSun" w:eastAsia="SimSun" w:hAnsi="SimSun" w:cs="SimSun"/>
                <w:sz w:val="28"/>
                <w:szCs w:val="28"/>
              </w:rPr>
              <w:t>读写任务拆分给一组独立的线程去执行，这样就可以使多个</w:t>
            </w:r>
            <w:r>
              <w:rPr>
                <w:sz w:val="28"/>
                <w:szCs w:val="28"/>
              </w:rPr>
              <w:t xml:space="preserve"> socket </w:t>
            </w:r>
            <w:r>
              <w:rPr>
                <w:rFonts w:ascii="SimSun" w:eastAsia="SimSun" w:hAnsi="SimSun" w:cs="SimSun"/>
                <w:sz w:val="28"/>
                <w:szCs w:val="28"/>
              </w:rPr>
              <w:t>的读写可以并行化了，采用多路</w:t>
            </w:r>
            <w:r>
              <w:rPr>
                <w:sz w:val="28"/>
                <w:szCs w:val="28"/>
              </w:rPr>
              <w:t xml:space="preserve"> I/O </w:t>
            </w:r>
            <w:r>
              <w:rPr>
                <w:rFonts w:ascii="SimSun" w:eastAsia="SimSun" w:hAnsi="SimSun" w:cs="SimSun"/>
                <w:sz w:val="28"/>
                <w:szCs w:val="28"/>
              </w:rPr>
              <w:t>复用技术可以让单个线程高效的处理多个连接请求（尽量减少网络</w:t>
            </w:r>
            <w:r>
              <w:rPr>
                <w:sz w:val="28"/>
                <w:szCs w:val="28"/>
              </w:rPr>
              <w:t>IO</w:t>
            </w:r>
            <w:r>
              <w:rPr>
                <w:rFonts w:ascii="SimSun" w:eastAsia="SimSun" w:hAnsi="SimSun" w:cs="SimSun"/>
                <w:sz w:val="28"/>
                <w:szCs w:val="28"/>
              </w:rPr>
              <w:t>的时间消耗），将最耗时的</w:t>
            </w:r>
            <w:r>
              <w:rPr>
                <w:sz w:val="28"/>
                <w:szCs w:val="28"/>
              </w:rPr>
              <w:t>Socket</w:t>
            </w:r>
            <w:r>
              <w:rPr>
                <w:rFonts w:ascii="SimSun" w:eastAsia="SimSun" w:hAnsi="SimSun" w:cs="SimSun"/>
                <w:sz w:val="28"/>
                <w:szCs w:val="28"/>
              </w:rPr>
              <w:t>的读取、请求解析、写入单独外包出去，剩下的命令执行仍然由主线程串行执行并和内存的数据交互。</w:t>
            </w:r>
          </w:p>
        </w:tc>
      </w:tr>
    </w:tbl>
    <w:p>
      <w:pPr>
        <w:pStyle w:val="MMNotes"/>
        <w:ind w:left="1988"/>
        <w:jc w:val="center"/>
      </w:pPr>
      <w:r>
        <w:t> </w:t>
      </w:r>
      <w:r>
        <w:drawing>
          <wp:inline>
            <wp:extent cx="4224020" cy="1987774"/>
            <wp:docPr id="10003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
                    <pic:cNvPicPr>
                      <a:picLocks noChangeAspect="1"/>
                    </pic:cNvPicPr>
                  </pic:nvPicPr>
                  <pic:blipFill>
                    <a:blip xmlns:r="http://schemas.openxmlformats.org/officeDocument/2006/relationships" r:embed="rId19"/>
                    <a:stretch>
                      <a:fillRect/>
                    </a:stretch>
                  </pic:blipFill>
                  <pic:spPr>
                    <a:xfrm>
                      <a:off x="0" y="0"/>
                      <a:ext cx="4224020" cy="1987774"/>
                    </a:xfrm>
                    <a:prstGeom prst="rect">
                      <a:avLst/>
                    </a:prstGeom>
                  </pic:spPr>
                </pic:pic>
              </a:graphicData>
            </a:graphic>
          </wp:inline>
        </w:drawing>
      </w:r>
    </w:p>
    <w:tbl>
      <w:tblPr>
        <w:tblW w:w="0" w:type="auto"/>
        <w:tblInd w:w="2088" w:type="dxa"/>
        <w:tblCellMar>
          <w:top w:w="90" w:type="dxa"/>
          <w:left w:w="90" w:type="dxa"/>
          <w:bottom w:w="90" w:type="dxa"/>
          <w:right w:w="90" w:type="dxa"/>
        </w:tblCellMar>
      </w:tblPr>
      <w:tblGrid>
        <w:gridCol w:w="6542"/>
      </w:tblGrid>
      <w:tr>
        <w:tblPrEx>
          <w:tblW w:w="0" w:type="auto"/>
          <w:tblInd w:w="208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center"/>
            </w:pPr>
            <w:r>
              <w:rPr>
                <w:rFonts w:ascii="SimSun" w:eastAsia="SimSun" w:hAnsi="SimSun" w:cs="SimSun"/>
                <w:sz w:val="28"/>
                <w:szCs w:val="28"/>
              </w:rPr>
              <w:t>结合上图可知，网络</w:t>
            </w:r>
            <w:r>
              <w:rPr>
                <w:sz w:val="28"/>
                <w:szCs w:val="28"/>
              </w:rPr>
              <w:t>IO</w:t>
            </w:r>
            <w:r>
              <w:rPr>
                <w:rFonts w:ascii="SimSun" w:eastAsia="SimSun" w:hAnsi="SimSun" w:cs="SimSun"/>
                <w:sz w:val="28"/>
                <w:szCs w:val="28"/>
              </w:rPr>
              <w:t>操作就变成多线程化了，其他核心部分仍然是线程安全的，是个不错的折中办法。</w:t>
            </w:r>
          </w:p>
        </w:tc>
      </w:tr>
    </w:tbl>
    <w:p>
      <w:pPr>
        <w:pStyle w:val="MMNotes"/>
        <w:ind w:left="1988"/>
        <w:jc w:val="center"/>
      </w:pPr>
      <w:r>
        <w:t> </w:t>
      </w:r>
    </w:p>
    <w:p>
      <w:pPr>
        <w:pStyle w:val="MMNotes"/>
        <w:spacing w:after="240"/>
        <w:ind w:left="1988"/>
        <w:jc w:val="left"/>
      </w:pPr>
      <w:r>
        <w:t> </w:t>
      </w:r>
    </w:p>
    <w:p>
      <w:pPr>
        <w:pStyle w:val="MMTopic4"/>
        <w:numPr>
          <w:ilvl w:val="3"/>
          <w:numId w:val="1"/>
        </w:numPr>
        <w:spacing w:after="240"/>
      </w:pPr>
      <w:bookmarkStart w:id="131" w:name="/HX/2e42k0W2HxiHMXDiEg=="/>
      <w:bookmarkStart w:id="132" w:name="_Toc256000065"/>
      <w:r>
        <w:t>结论</w:t>
      </w:r>
      <w:bookmarkEnd w:id="132"/>
      <w:bookmarkEnd w:id="131"/>
      <w:r>
        <w:fldChar w:fldCharType="begin"/>
      </w:r>
      <w:r>
        <w:instrText>PRIVATE {"MapObjectType":"Topic","SubType":"Subtopic","Id":"/HX/2e42k0W2HxiHMXDiEg==","Parent":"MOzDe/enLkCpO8DKg8L5sg=="}</w:instrText>
      </w:r>
      <w:r>
        <w:fldChar w:fldCharType="end"/>
      </w:r>
    </w:p>
    <w:tbl>
      <w:tblPr>
        <w:tblW w:w="0" w:type="auto"/>
        <w:tblInd w:w="2088" w:type="dxa"/>
        <w:tblCellMar>
          <w:top w:w="90" w:type="dxa"/>
          <w:left w:w="90" w:type="dxa"/>
          <w:bottom w:w="90" w:type="dxa"/>
          <w:right w:w="90" w:type="dxa"/>
        </w:tblCellMar>
      </w:tblPr>
      <w:tblGrid>
        <w:gridCol w:w="6542"/>
      </w:tblGrid>
      <w:tr>
        <w:tblPrEx>
          <w:tblW w:w="0" w:type="auto"/>
          <w:tblInd w:w="208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left"/>
            </w:pPr>
            <w:r>
              <w:rPr>
                <w:sz w:val="28"/>
                <w:szCs w:val="28"/>
              </w:rPr>
              <w:t xml:space="preserve">Redis 6.0 </w:t>
            </w:r>
            <w:r>
              <w:rPr>
                <w:rFonts w:ascii="SimSun" w:eastAsia="SimSun" w:hAnsi="SimSun" w:cs="SimSun"/>
                <w:sz w:val="28"/>
                <w:szCs w:val="28"/>
              </w:rPr>
              <w:t>将网络数据读写、请求协议解析通过多个</w:t>
            </w:r>
            <w:r>
              <w:rPr>
                <w:sz w:val="28"/>
                <w:szCs w:val="28"/>
              </w:rPr>
              <w:t>IO</w:t>
            </w:r>
            <w:r>
              <w:rPr>
                <w:rFonts w:ascii="SimSun" w:eastAsia="SimSun" w:hAnsi="SimSun" w:cs="SimSun"/>
                <w:sz w:val="28"/>
                <w:szCs w:val="28"/>
              </w:rPr>
              <w:t>线程的来处理</w:t>
            </w:r>
            <w:r>
              <w:rPr>
                <w:sz w:val="28"/>
                <w:szCs w:val="28"/>
              </w:rPr>
              <w:t xml:space="preserve"> </w:t>
            </w:r>
            <w:r>
              <w:rPr>
                <w:rFonts w:ascii="SimSun" w:eastAsia="SimSun" w:hAnsi="SimSun" w:cs="SimSun"/>
                <w:sz w:val="28"/>
                <w:szCs w:val="28"/>
              </w:rPr>
              <w:t>，</w:t>
            </w:r>
          </w:p>
          <w:p>
            <w:pPr>
              <w:pStyle w:val="MMNotes"/>
              <w:ind w:left="0"/>
              <w:jc w:val="left"/>
            </w:pPr>
            <w:r>
              <w:rPr>
                <w:rFonts w:ascii="SimSun" w:eastAsia="SimSun" w:hAnsi="SimSun" w:cs="SimSun"/>
                <w:sz w:val="28"/>
                <w:szCs w:val="28"/>
              </w:rPr>
              <w:t>对于真正的命令执行来说，仍然使用主线程操作，一举两得，便宜占尽！！！</w:t>
            </w:r>
            <w:r>
              <w:rPr>
                <w:sz w:val="28"/>
                <w:szCs w:val="28"/>
              </w:rPr>
              <w:t xml:space="preserve"> o(</w:t>
            </w:r>
            <w:r>
              <w:rPr>
                <w:rFonts w:ascii="SimSun" w:eastAsia="SimSun" w:hAnsi="SimSun" w:cs="SimSun"/>
                <w:sz w:val="28"/>
                <w:szCs w:val="28"/>
              </w:rPr>
              <w:t>￣</w:t>
            </w:r>
            <w:r>
              <w:rPr>
                <w:rFonts w:ascii="Cambria Math" w:eastAsia="Cambria Math" w:hAnsi="Cambria Math" w:cs="Cambria Math"/>
                <w:sz w:val="28"/>
                <w:szCs w:val="28"/>
              </w:rPr>
              <w:t>▽</w:t>
            </w:r>
            <w:r>
              <w:rPr>
                <w:rFonts w:ascii="SimSun" w:eastAsia="SimSun" w:hAnsi="SimSun" w:cs="SimSun"/>
                <w:sz w:val="28"/>
                <w:szCs w:val="28"/>
              </w:rPr>
              <w:t>￣</w:t>
            </w:r>
            <w:r>
              <w:rPr>
                <w:sz w:val="28"/>
                <w:szCs w:val="28"/>
              </w:rPr>
              <w:t>)</w:t>
            </w:r>
            <w:r>
              <w:rPr>
                <w:rFonts w:ascii="SimSun" w:eastAsia="SimSun" w:hAnsi="SimSun" w:cs="SimSun"/>
                <w:sz w:val="28"/>
                <w:szCs w:val="28"/>
              </w:rPr>
              <w:t>ｄ</w:t>
            </w:r>
          </w:p>
        </w:tc>
      </w:tr>
    </w:tbl>
    <w:p>
      <w:pPr>
        <w:pStyle w:val="MMNotes"/>
        <w:ind w:left="1988"/>
        <w:jc w:val="left"/>
      </w:pPr>
      <w:r>
        <w:t> </w:t>
      </w:r>
    </w:p>
    <w:p>
      <w:pPr>
        <w:pStyle w:val="MMNotes"/>
        <w:spacing w:after="240"/>
        <w:ind w:left="1988"/>
        <w:jc w:val="center"/>
      </w:pPr>
      <w:r>
        <w:drawing>
          <wp:inline>
            <wp:extent cx="4224020" cy="2663733"/>
            <wp:docPr id="10003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0" name=""/>
                    <pic:cNvPicPr>
                      <a:picLocks noChangeAspect="1"/>
                    </pic:cNvPicPr>
                  </pic:nvPicPr>
                  <pic:blipFill>
                    <a:blip xmlns:r="http://schemas.openxmlformats.org/officeDocument/2006/relationships" r:embed="rId20"/>
                    <a:stretch>
                      <a:fillRect/>
                    </a:stretch>
                  </pic:blipFill>
                  <pic:spPr>
                    <a:xfrm>
                      <a:off x="0" y="0"/>
                      <a:ext cx="4224020" cy="2663733"/>
                    </a:xfrm>
                    <a:prstGeom prst="rect">
                      <a:avLst/>
                    </a:prstGeom>
                  </pic:spPr>
                </pic:pic>
              </a:graphicData>
            </a:graphic>
          </wp:inline>
        </w:drawing>
      </w:r>
    </w:p>
    <w:p>
      <w:pPr>
        <w:pStyle w:val="MMTopic2"/>
        <w:numPr>
          <w:ilvl w:val="1"/>
          <w:numId w:val="1"/>
        </w:numPr>
        <w:spacing w:after="240"/>
      </w:pPr>
      <w:bookmarkStart w:id="133" w:name="U85q+9MLi0+2peNrOIP/3A=="/>
      <w:bookmarkStart w:id="134" w:name="_Toc256000066"/>
      <w:r>
        <w:t>Redis6.0默认是否开启了多线程？</w:t>
      </w:r>
      <w:bookmarkEnd w:id="134"/>
      <w:bookmarkEnd w:id="133"/>
      <w:r>
        <w:fldChar w:fldCharType="begin"/>
      </w:r>
      <w:r>
        <w:instrText>PRIVATE {"MapObjectType":"Topic","SubType":"Subtopic","Id":"U85q+9MLi0+2peNrOIP/3A==","Parent":"SzJ9twJe4Uu8l1CZjvy9CA=="}</w:instrText>
      </w:r>
      <w:r>
        <w:fldChar w:fldCharType="end"/>
      </w:r>
    </w:p>
    <w:tbl>
      <w:tblPr>
        <w:tblW w:w="0" w:type="auto"/>
        <w:tblInd w:w="1608" w:type="dxa"/>
        <w:tblCellMar>
          <w:top w:w="90" w:type="dxa"/>
          <w:left w:w="90" w:type="dxa"/>
          <w:bottom w:w="90" w:type="dxa"/>
          <w:right w:w="90" w:type="dxa"/>
        </w:tblCellMar>
      </w:tblPr>
      <w:tblGrid>
        <w:gridCol w:w="7022"/>
      </w:tblGrid>
      <w:tr>
        <w:tblPrEx>
          <w:tblW w:w="0" w:type="auto"/>
          <w:tblInd w:w="1608" w:type="dxa"/>
          <w:tblCellMar>
            <w:top w:w="90" w:type="dxa"/>
            <w:left w:w="90" w:type="dxa"/>
            <w:bottom w:w="90" w:type="dxa"/>
            <w:right w:w="90" w:type="dxa"/>
          </w:tblCellMar>
        </w:tblPrEx>
        <w:tc>
          <w:tcPr>
            <w:tcW w:w="5000" w:type="pct"/>
            <w:tcBorders>
              <w:top w:val="single" w:sz="4" w:space="0" w:color="000000"/>
              <w:left w:val="single" w:sz="4" w:space="0" w:color="000000"/>
              <w:bottom w:val="single" w:sz="4" w:space="0" w:color="000000"/>
              <w:right w:val="single" w:sz="4" w:space="0" w:color="000000"/>
            </w:tcBorders>
            <w:tcMar>
              <w:top w:w="95" w:type="dxa"/>
              <w:left w:w="95" w:type="dxa"/>
              <w:bottom w:w="95" w:type="dxa"/>
              <w:right w:w="95" w:type="dxa"/>
            </w:tcMar>
            <w:vAlign w:val="top"/>
            <w:hideMark/>
          </w:tcPr>
          <w:p>
            <w:pPr>
              <w:pStyle w:val="MMNotes"/>
              <w:ind w:left="0"/>
              <w:jc w:val="left"/>
            </w:pPr>
            <w:r>
              <w:rPr>
                <w:sz w:val="28"/>
                <w:szCs w:val="28"/>
              </w:rPr>
              <w:t>Redis</w:t>
            </w:r>
            <w:r>
              <w:rPr>
                <w:rFonts w:ascii="SimSun" w:eastAsia="SimSun" w:hAnsi="SimSun" w:cs="SimSun"/>
                <w:sz w:val="28"/>
                <w:szCs w:val="28"/>
              </w:rPr>
              <w:t>将所有数据放在内存中，内存的响应时长大约为</w:t>
            </w:r>
            <w:r>
              <w:rPr>
                <w:sz w:val="28"/>
                <w:szCs w:val="28"/>
              </w:rPr>
              <w:t>100</w:t>
            </w:r>
            <w:r>
              <w:rPr>
                <w:rFonts w:ascii="SimSun" w:eastAsia="SimSun" w:hAnsi="SimSun" w:cs="SimSun"/>
                <w:sz w:val="28"/>
                <w:szCs w:val="28"/>
              </w:rPr>
              <w:t>纳秒，对于小数据包，</w:t>
            </w:r>
            <w:r>
              <w:rPr>
                <w:sz w:val="28"/>
                <w:szCs w:val="28"/>
              </w:rPr>
              <w:t>Redis</w:t>
            </w:r>
            <w:r>
              <w:rPr>
                <w:rFonts w:ascii="SimSun" w:eastAsia="SimSun" w:hAnsi="SimSun" w:cs="SimSun"/>
                <w:sz w:val="28"/>
                <w:szCs w:val="28"/>
              </w:rPr>
              <w:t>服务器可以处理</w:t>
            </w:r>
            <w:r>
              <w:rPr>
                <w:sz w:val="28"/>
                <w:szCs w:val="28"/>
              </w:rPr>
              <w:t>8W</w:t>
            </w:r>
            <w:r>
              <w:rPr>
                <w:rFonts w:ascii="SimSun" w:eastAsia="SimSun" w:hAnsi="SimSun" w:cs="SimSun"/>
                <w:sz w:val="28"/>
                <w:szCs w:val="28"/>
              </w:rPr>
              <w:t>到</w:t>
            </w:r>
            <w:r>
              <w:rPr>
                <w:sz w:val="28"/>
                <w:szCs w:val="28"/>
              </w:rPr>
              <w:t>10W</w:t>
            </w:r>
            <w:r>
              <w:rPr>
                <w:rFonts w:ascii="SimSun" w:eastAsia="SimSun" w:hAnsi="SimSun" w:cs="SimSun"/>
                <w:sz w:val="28"/>
                <w:szCs w:val="28"/>
              </w:rPr>
              <w:t>的</w:t>
            </w:r>
            <w:r>
              <w:rPr>
                <w:sz w:val="28"/>
                <w:szCs w:val="28"/>
              </w:rPr>
              <w:t>QPS</w:t>
            </w:r>
            <w:r>
              <w:rPr>
                <w:rFonts w:ascii="SimSun" w:eastAsia="SimSun" w:hAnsi="SimSun" w:cs="SimSun"/>
                <w:sz w:val="28"/>
                <w:szCs w:val="28"/>
              </w:rPr>
              <w:t>，</w:t>
            </w:r>
          </w:p>
          <w:p>
            <w:pPr>
              <w:pStyle w:val="MMNotes"/>
              <w:ind w:left="0"/>
              <w:jc w:val="left"/>
            </w:pPr>
            <w:r>
              <w:rPr>
                <w:rFonts w:ascii="SimSun" w:eastAsia="SimSun" w:hAnsi="SimSun" w:cs="SimSun"/>
                <w:sz w:val="28"/>
                <w:szCs w:val="28"/>
              </w:rPr>
              <w:t>这也是</w:t>
            </w:r>
            <w:r>
              <w:rPr>
                <w:sz w:val="28"/>
                <w:szCs w:val="28"/>
              </w:rPr>
              <w:t>Redis</w:t>
            </w:r>
            <w:r>
              <w:rPr>
                <w:rFonts w:ascii="SimSun" w:eastAsia="SimSun" w:hAnsi="SimSun" w:cs="SimSun"/>
                <w:sz w:val="28"/>
                <w:szCs w:val="28"/>
              </w:rPr>
              <w:t>处理的极限了，</w:t>
            </w:r>
            <w:r>
              <w:rPr>
                <w:rFonts w:ascii="SimSun" w:eastAsia="SimSun" w:hAnsi="SimSun" w:cs="SimSun"/>
                <w:color w:val="FF0000"/>
                <w:sz w:val="28"/>
                <w:szCs w:val="28"/>
              </w:rPr>
              <w:t>对于</w:t>
            </w:r>
            <w:r>
              <w:rPr>
                <w:color w:val="FF0000"/>
                <w:sz w:val="28"/>
                <w:szCs w:val="28"/>
              </w:rPr>
              <w:t>80%</w:t>
            </w:r>
            <w:r>
              <w:rPr>
                <w:rFonts w:ascii="SimSun" w:eastAsia="SimSun" w:hAnsi="SimSun" w:cs="SimSun"/>
                <w:color w:val="FF0000"/>
                <w:sz w:val="28"/>
                <w:szCs w:val="28"/>
              </w:rPr>
              <w:t>的公司来说，单线程的</w:t>
            </w:r>
            <w:r>
              <w:rPr>
                <w:color w:val="FF0000"/>
                <w:sz w:val="28"/>
                <w:szCs w:val="28"/>
              </w:rPr>
              <w:t>Redis</w:t>
            </w:r>
            <w:r>
              <w:rPr>
                <w:rFonts w:ascii="SimSun" w:eastAsia="SimSun" w:hAnsi="SimSun" w:cs="SimSun"/>
                <w:color w:val="FF0000"/>
                <w:sz w:val="28"/>
                <w:szCs w:val="28"/>
              </w:rPr>
              <w:t>已经足够使用了。</w:t>
            </w:r>
          </w:p>
        </w:tc>
      </w:tr>
    </w:tbl>
    <w:p>
      <w:pPr>
        <w:pStyle w:val="MMNotes"/>
        <w:ind w:left="1508"/>
        <w:jc w:val="left"/>
      </w:pPr>
      <w:r>
        <w:rPr>
          <w:sz w:val="28"/>
          <w:szCs w:val="28"/>
        </w:rPr>
        <w:t> </w:t>
      </w:r>
    </w:p>
    <w:p>
      <w:pPr>
        <w:pStyle w:val="MMNotes"/>
        <w:ind w:left="1508"/>
        <w:jc w:val="left"/>
      </w:pPr>
      <w:r>
        <w:rPr>
          <w:rFonts w:ascii="SimSun" w:eastAsia="SimSun" w:hAnsi="SimSun" w:cs="SimSun"/>
          <w:sz w:val="28"/>
          <w:szCs w:val="28"/>
        </w:rPr>
        <w:t>在</w:t>
      </w:r>
      <w:r>
        <w:rPr>
          <w:sz w:val="28"/>
          <w:szCs w:val="28"/>
        </w:rPr>
        <w:t>Redis6.0</w:t>
      </w:r>
      <w:r>
        <w:rPr>
          <w:rFonts w:ascii="SimSun" w:eastAsia="SimSun" w:hAnsi="SimSun" w:cs="SimSun"/>
          <w:sz w:val="28"/>
          <w:szCs w:val="28"/>
        </w:rPr>
        <w:t>中，</w:t>
      </w:r>
      <w:r>
        <w:rPr>
          <w:rFonts w:ascii="SimSun" w:eastAsia="SimSun" w:hAnsi="SimSun" w:cs="SimSun"/>
          <w:color w:val="FF0000"/>
          <w:sz w:val="28"/>
          <w:szCs w:val="28"/>
        </w:rPr>
        <w:t>多线程机制默认是关闭的</w:t>
      </w:r>
      <w:r>
        <w:rPr>
          <w:rFonts w:ascii="SimSun" w:eastAsia="SimSun" w:hAnsi="SimSun" w:cs="SimSun"/>
          <w:sz w:val="28"/>
          <w:szCs w:val="28"/>
        </w:rPr>
        <w:t>，如果需要使用多线程功能，需要在</w:t>
      </w:r>
      <w:r>
        <w:rPr>
          <w:sz w:val="28"/>
          <w:szCs w:val="28"/>
        </w:rPr>
        <w:t>redis.conf</w:t>
      </w:r>
      <w:r>
        <w:rPr>
          <w:rFonts w:ascii="SimSun" w:eastAsia="SimSun" w:hAnsi="SimSun" w:cs="SimSun"/>
          <w:sz w:val="28"/>
          <w:szCs w:val="28"/>
        </w:rPr>
        <w:t>中完成两个设置</w:t>
      </w:r>
    </w:p>
    <w:p>
      <w:pPr>
        <w:pStyle w:val="MMNotes"/>
        <w:ind w:left="1508"/>
        <w:jc w:val="left"/>
      </w:pPr>
      <w:r>
        <w:drawing>
          <wp:inline>
            <wp:extent cx="4528820" cy="1288198"/>
            <wp:docPr id="10004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2" name=""/>
                    <pic:cNvPicPr>
                      <a:picLocks noChangeAspect="1"/>
                    </pic:cNvPicPr>
                  </pic:nvPicPr>
                  <pic:blipFill>
                    <a:blip xmlns:r="http://schemas.openxmlformats.org/officeDocument/2006/relationships" r:embed="rId21"/>
                    <a:stretch>
                      <a:fillRect/>
                    </a:stretch>
                  </pic:blipFill>
                  <pic:spPr>
                    <a:xfrm>
                      <a:off x="0" y="0"/>
                      <a:ext cx="4528820" cy="1288198"/>
                    </a:xfrm>
                    <a:prstGeom prst="rect">
                      <a:avLst/>
                    </a:prstGeom>
                  </pic:spPr>
                </pic:pic>
              </a:graphicData>
            </a:graphic>
          </wp:inline>
        </w:drawing>
      </w:r>
    </w:p>
    <w:p>
      <w:pPr>
        <w:pStyle w:val="MMNotes"/>
        <w:ind w:left="1508"/>
        <w:jc w:val="left"/>
      </w:pPr>
      <w:r>
        <w:rPr>
          <w:sz w:val="28"/>
          <w:szCs w:val="28"/>
        </w:rPr>
        <w:t> </w:t>
      </w:r>
    </w:p>
    <w:p>
      <w:pPr>
        <w:pStyle w:val="MMNotes"/>
        <w:ind w:left="1508"/>
        <w:jc w:val="left"/>
      </w:pPr>
      <w:r>
        <w:rPr>
          <w:sz w:val="28"/>
          <w:szCs w:val="28"/>
        </w:rPr>
        <w:t>1.</w:t>
      </w:r>
      <w:r>
        <w:rPr>
          <w:rFonts w:ascii="SimSun" w:eastAsia="SimSun" w:hAnsi="SimSun" w:cs="SimSun"/>
          <w:sz w:val="28"/>
          <w:szCs w:val="28"/>
        </w:rPr>
        <w:t>设置</w:t>
      </w:r>
      <w:r>
        <w:rPr>
          <w:sz w:val="28"/>
          <w:szCs w:val="28"/>
        </w:rPr>
        <w:t>io-thread-do-reads</w:t>
      </w:r>
      <w:r>
        <w:rPr>
          <w:rFonts w:ascii="SimSun" w:eastAsia="SimSun" w:hAnsi="SimSun" w:cs="SimSun"/>
          <w:sz w:val="28"/>
          <w:szCs w:val="28"/>
        </w:rPr>
        <w:t>配置项为</w:t>
      </w:r>
      <w:r>
        <w:rPr>
          <w:sz w:val="28"/>
          <w:szCs w:val="28"/>
        </w:rPr>
        <w:t>yes</w:t>
      </w:r>
      <w:r>
        <w:rPr>
          <w:rFonts w:ascii="SimSun" w:eastAsia="SimSun" w:hAnsi="SimSun" w:cs="SimSun"/>
          <w:sz w:val="28"/>
          <w:szCs w:val="28"/>
        </w:rPr>
        <w:t>，表示启动多线程。</w:t>
      </w:r>
    </w:p>
    <w:p>
      <w:pPr>
        <w:pStyle w:val="MMNotes"/>
        <w:spacing w:after="240"/>
        <w:ind w:left="1508"/>
        <w:jc w:val="left"/>
      </w:pPr>
      <w:r>
        <w:rPr>
          <w:sz w:val="28"/>
          <w:szCs w:val="28"/>
        </w:rPr>
        <w:t>2</w:t>
      </w:r>
      <w:r>
        <w:rPr>
          <w:rFonts w:ascii="SimSun" w:eastAsia="SimSun" w:hAnsi="SimSun" w:cs="SimSun"/>
          <w:sz w:val="28"/>
          <w:szCs w:val="28"/>
        </w:rPr>
        <w:t>。设置线程个数。关于线程数的设置，官方的建议是如果为</w:t>
      </w:r>
      <w:r>
        <w:rPr>
          <w:sz w:val="28"/>
          <w:szCs w:val="28"/>
        </w:rPr>
        <w:t xml:space="preserve"> 4 </w:t>
      </w:r>
      <w:r>
        <w:rPr>
          <w:rFonts w:ascii="SimSun" w:eastAsia="SimSun" w:hAnsi="SimSun" w:cs="SimSun"/>
          <w:sz w:val="28"/>
          <w:szCs w:val="28"/>
        </w:rPr>
        <w:t>核的</w:t>
      </w:r>
      <w:r>
        <w:rPr>
          <w:sz w:val="28"/>
          <w:szCs w:val="28"/>
        </w:rPr>
        <w:t xml:space="preserve"> CPU</w:t>
      </w:r>
      <w:r>
        <w:rPr>
          <w:rFonts w:ascii="SimSun" w:eastAsia="SimSun" w:hAnsi="SimSun" w:cs="SimSun"/>
          <w:sz w:val="28"/>
          <w:szCs w:val="28"/>
        </w:rPr>
        <w:t>，建议线程数设置为</w:t>
      </w:r>
      <w:r>
        <w:rPr>
          <w:sz w:val="28"/>
          <w:szCs w:val="28"/>
        </w:rPr>
        <w:t xml:space="preserve"> 2 </w:t>
      </w:r>
      <w:r>
        <w:rPr>
          <w:rFonts w:ascii="SimSun" w:eastAsia="SimSun" w:hAnsi="SimSun" w:cs="SimSun"/>
          <w:sz w:val="28"/>
          <w:szCs w:val="28"/>
        </w:rPr>
        <w:t>或</w:t>
      </w:r>
      <w:r>
        <w:rPr>
          <w:sz w:val="28"/>
          <w:szCs w:val="28"/>
        </w:rPr>
        <w:t xml:space="preserve"> 3</w:t>
      </w:r>
      <w:r>
        <w:rPr>
          <w:rFonts w:ascii="SimSun" w:eastAsia="SimSun" w:hAnsi="SimSun" w:cs="SimSun"/>
          <w:sz w:val="28"/>
          <w:szCs w:val="28"/>
        </w:rPr>
        <w:t>，</w:t>
      </w:r>
      <w:r>
        <w:rPr>
          <w:rFonts w:ascii="SimSun" w:eastAsia="SimSun" w:hAnsi="SimSun" w:cs="SimSun"/>
          <w:color w:val="FF0000"/>
          <w:sz w:val="28"/>
          <w:szCs w:val="28"/>
        </w:rPr>
        <w:t>如果为</w:t>
      </w:r>
      <w:r>
        <w:rPr>
          <w:color w:val="FF0000"/>
          <w:sz w:val="28"/>
          <w:szCs w:val="28"/>
        </w:rPr>
        <w:t xml:space="preserve"> 8 </w:t>
      </w:r>
      <w:r>
        <w:rPr>
          <w:rFonts w:ascii="SimSun" w:eastAsia="SimSun" w:hAnsi="SimSun" w:cs="SimSun"/>
          <w:color w:val="FF0000"/>
          <w:sz w:val="28"/>
          <w:szCs w:val="28"/>
        </w:rPr>
        <w:t>核</w:t>
      </w:r>
      <w:r>
        <w:rPr>
          <w:color w:val="FF0000"/>
          <w:sz w:val="28"/>
          <w:szCs w:val="28"/>
        </w:rPr>
        <w:t xml:space="preserve"> CPU </w:t>
      </w:r>
      <w:r>
        <w:rPr>
          <w:rFonts w:ascii="SimSun" w:eastAsia="SimSun" w:hAnsi="SimSun" w:cs="SimSun"/>
          <w:color w:val="FF0000"/>
          <w:sz w:val="28"/>
          <w:szCs w:val="28"/>
        </w:rPr>
        <w:t>建议线程数设置为</w:t>
      </w:r>
      <w:r>
        <w:rPr>
          <w:color w:val="FF0000"/>
          <w:sz w:val="28"/>
          <w:szCs w:val="28"/>
        </w:rPr>
        <w:t xml:space="preserve"> 6</w:t>
      </w:r>
      <w:r>
        <w:rPr>
          <w:rFonts w:ascii="SimSun" w:eastAsia="SimSun" w:hAnsi="SimSun" w:cs="SimSun"/>
          <w:sz w:val="28"/>
          <w:szCs w:val="28"/>
        </w:rPr>
        <w:t>，线程数一定要小于机器核数，线程数并不是越大越好。</w:t>
      </w:r>
    </w:p>
    <w:p>
      <w:pPr>
        <w:pStyle w:val="MMTopic2"/>
        <w:numPr>
          <w:ilvl w:val="1"/>
          <w:numId w:val="1"/>
        </w:numPr>
        <w:spacing w:after="240"/>
      </w:pPr>
      <w:bookmarkStart w:id="135" w:name="OgbyqUjEQ0G2nVJbq1XoFw=="/>
      <w:bookmarkStart w:id="136" w:name="_Toc256000067"/>
      <w:r>
        <w:t>我还是曾经那个少年</w:t>
      </w:r>
      <w:bookmarkEnd w:id="136"/>
      <w:bookmarkEnd w:id="135"/>
      <w:r>
        <w:fldChar w:fldCharType="begin"/>
      </w:r>
      <w:r>
        <w:instrText>PRIVATE {"MapObjectType":"Topic","SubType":"Subtopic","Id":"OgbyqUjEQ0G2nVJbq1XoFw==","Parent":"SzJ9twJe4Uu8l1CZjvy9CA=="}</w:instrText>
      </w:r>
      <w:r>
        <w:fldChar w:fldCharType="end"/>
      </w:r>
    </w:p>
    <w:p>
      <w:pPr>
        <w:pStyle w:val="MMNotes"/>
        <w:ind w:left="1508"/>
        <w:jc w:val="left"/>
      </w:pPr>
      <w:r>
        <w:rPr>
          <w:sz w:val="32"/>
          <w:szCs w:val="32"/>
        </w:rPr>
        <w:t>Redis</w:t>
      </w:r>
      <w:r>
        <w:rPr>
          <w:rFonts w:ascii="SimSun" w:eastAsia="SimSun" w:hAnsi="SimSun" w:cs="SimSun"/>
          <w:sz w:val="32"/>
          <w:szCs w:val="32"/>
        </w:rPr>
        <w:t>自身出道就是优秀，基于内存操作、数据结构简单、多路复用和非阻塞</w:t>
      </w:r>
      <w:r>
        <w:rPr>
          <w:sz w:val="32"/>
          <w:szCs w:val="32"/>
        </w:rPr>
        <w:t xml:space="preserve"> I/O</w:t>
      </w:r>
      <w:r>
        <w:rPr>
          <w:rFonts w:ascii="SimSun" w:eastAsia="SimSun" w:hAnsi="SimSun" w:cs="SimSun"/>
          <w:sz w:val="32"/>
          <w:szCs w:val="32"/>
        </w:rPr>
        <w:t>、避免了不必要的线程上下文切换等特性，在单线程的环境下依然很快；</w:t>
      </w:r>
    </w:p>
    <w:p>
      <w:pPr>
        <w:pStyle w:val="MMNotes"/>
        <w:ind w:left="1508"/>
        <w:jc w:val="left"/>
      </w:pPr>
      <w:r>
        <w:rPr>
          <w:sz w:val="32"/>
          <w:szCs w:val="32"/>
        </w:rPr>
        <w:t> </w:t>
      </w:r>
    </w:p>
    <w:p>
      <w:pPr>
        <w:pStyle w:val="MMNotes"/>
        <w:ind w:left="1508"/>
        <w:jc w:val="left"/>
      </w:pPr>
      <w:r>
        <w:rPr>
          <w:rFonts w:ascii="SimSun" w:eastAsia="SimSun" w:hAnsi="SimSun" w:cs="SimSun"/>
          <w:sz w:val="32"/>
          <w:szCs w:val="32"/>
        </w:rPr>
        <w:t>但对于大数据的</w:t>
      </w:r>
      <w:r>
        <w:rPr>
          <w:sz w:val="32"/>
          <w:szCs w:val="32"/>
        </w:rPr>
        <w:t xml:space="preserve"> key </w:t>
      </w:r>
      <w:r>
        <w:rPr>
          <w:rFonts w:ascii="SimSun" w:eastAsia="SimSun" w:hAnsi="SimSun" w:cs="SimSun"/>
          <w:sz w:val="32"/>
          <w:szCs w:val="32"/>
        </w:rPr>
        <w:t>删除还是卡顿厉害，因此在</w:t>
      </w:r>
      <w:r>
        <w:rPr>
          <w:sz w:val="32"/>
          <w:szCs w:val="32"/>
        </w:rPr>
        <w:t xml:space="preserve"> Redis 4.0 </w:t>
      </w:r>
      <w:r>
        <w:rPr>
          <w:rFonts w:ascii="SimSun" w:eastAsia="SimSun" w:hAnsi="SimSun" w:cs="SimSun"/>
          <w:sz w:val="32"/>
          <w:szCs w:val="32"/>
        </w:rPr>
        <w:t>引入了多线程</w:t>
      </w:r>
      <w:r>
        <w:rPr>
          <w:sz w:val="32"/>
          <w:szCs w:val="32"/>
        </w:rPr>
        <w:t xml:space="preserve">unlink key/flushall async </w:t>
      </w:r>
      <w:r>
        <w:rPr>
          <w:rFonts w:ascii="SimSun" w:eastAsia="SimSun" w:hAnsi="SimSun" w:cs="SimSun"/>
          <w:sz w:val="32"/>
          <w:szCs w:val="32"/>
        </w:rPr>
        <w:t>等命令，主要用于</w:t>
      </w:r>
      <w:r>
        <w:rPr>
          <w:sz w:val="32"/>
          <w:szCs w:val="32"/>
        </w:rPr>
        <w:t xml:space="preserve"> Redis </w:t>
      </w:r>
      <w:r>
        <w:rPr>
          <w:rFonts w:ascii="SimSun" w:eastAsia="SimSun" w:hAnsi="SimSun" w:cs="SimSun"/>
          <w:sz w:val="32"/>
          <w:szCs w:val="32"/>
        </w:rPr>
        <w:t>数据的异步删除；</w:t>
      </w:r>
    </w:p>
    <w:p>
      <w:pPr>
        <w:pStyle w:val="MMNotes"/>
        <w:ind w:left="1508"/>
        <w:jc w:val="left"/>
      </w:pPr>
      <w:r>
        <w:rPr>
          <w:sz w:val="32"/>
          <w:szCs w:val="32"/>
        </w:rPr>
        <w:t> </w:t>
      </w:r>
    </w:p>
    <w:p>
      <w:pPr>
        <w:pStyle w:val="MMNotes"/>
        <w:ind w:left="1508"/>
        <w:jc w:val="left"/>
      </w:pPr>
      <w:r>
        <w:rPr>
          <w:rFonts w:ascii="SimSun" w:eastAsia="SimSun" w:hAnsi="SimSun" w:cs="SimSun"/>
          <w:sz w:val="32"/>
          <w:szCs w:val="32"/>
        </w:rPr>
        <w:t>而在</w:t>
      </w:r>
      <w:r>
        <w:rPr>
          <w:sz w:val="32"/>
          <w:szCs w:val="32"/>
        </w:rPr>
        <w:t xml:space="preserve"> Redis 6.0 </w:t>
      </w:r>
      <w:r>
        <w:rPr>
          <w:rFonts w:ascii="SimSun" w:eastAsia="SimSun" w:hAnsi="SimSun" w:cs="SimSun"/>
          <w:sz w:val="32"/>
          <w:szCs w:val="32"/>
        </w:rPr>
        <w:t>中引入了</w:t>
      </w:r>
      <w:r>
        <w:rPr>
          <w:sz w:val="32"/>
          <w:szCs w:val="32"/>
        </w:rPr>
        <w:t xml:space="preserve"> I/O </w:t>
      </w:r>
      <w:r>
        <w:rPr>
          <w:rFonts w:ascii="SimSun" w:eastAsia="SimSun" w:hAnsi="SimSun" w:cs="SimSun"/>
          <w:sz w:val="32"/>
          <w:szCs w:val="32"/>
        </w:rPr>
        <w:t>多线程的读写，这样就可以更加高效的处理更多的任务了，</w:t>
      </w:r>
      <w:r>
        <w:rPr>
          <w:color w:val="0000FF"/>
          <w:sz w:val="32"/>
          <w:szCs w:val="32"/>
        </w:rPr>
        <w:t xml:space="preserve">Redis </w:t>
      </w:r>
      <w:r>
        <w:rPr>
          <w:rFonts w:ascii="SimSun" w:eastAsia="SimSun" w:hAnsi="SimSun" w:cs="SimSun"/>
          <w:color w:val="0000FF"/>
          <w:sz w:val="32"/>
          <w:szCs w:val="32"/>
        </w:rPr>
        <w:t>只是将</w:t>
      </w:r>
      <w:r>
        <w:rPr>
          <w:color w:val="0000FF"/>
          <w:sz w:val="32"/>
          <w:szCs w:val="32"/>
        </w:rPr>
        <w:t xml:space="preserve"> I/O </w:t>
      </w:r>
      <w:r>
        <w:rPr>
          <w:rFonts w:ascii="SimSun" w:eastAsia="SimSun" w:hAnsi="SimSun" w:cs="SimSun"/>
          <w:color w:val="0000FF"/>
          <w:sz w:val="32"/>
          <w:szCs w:val="32"/>
        </w:rPr>
        <w:t>读写变成了多线程</w:t>
      </w:r>
      <w:r>
        <w:rPr>
          <w:rFonts w:ascii="SimSun" w:eastAsia="SimSun" w:hAnsi="SimSun" w:cs="SimSun"/>
          <w:sz w:val="32"/>
          <w:szCs w:val="32"/>
        </w:rPr>
        <w:t>，而</w:t>
      </w:r>
      <w:r>
        <w:rPr>
          <w:rFonts w:ascii="SimSun" w:eastAsia="SimSun" w:hAnsi="SimSun" w:cs="SimSun"/>
          <w:color w:val="0000FF"/>
          <w:sz w:val="32"/>
          <w:szCs w:val="32"/>
        </w:rPr>
        <w:t>命令的执行依旧是由主线程串行执行的</w:t>
      </w:r>
      <w:r>
        <w:rPr>
          <w:rFonts w:ascii="SimSun" w:eastAsia="SimSun" w:hAnsi="SimSun" w:cs="SimSun"/>
          <w:sz w:val="32"/>
          <w:szCs w:val="32"/>
        </w:rPr>
        <w:t>，因此在多线程下操作</w:t>
      </w:r>
      <w:r>
        <w:rPr>
          <w:sz w:val="32"/>
          <w:szCs w:val="32"/>
        </w:rPr>
        <w:t xml:space="preserve"> Redis </w:t>
      </w:r>
      <w:r>
        <w:rPr>
          <w:rFonts w:ascii="SimSun" w:eastAsia="SimSun" w:hAnsi="SimSun" w:cs="SimSun"/>
          <w:sz w:val="32"/>
          <w:szCs w:val="32"/>
        </w:rPr>
        <w:t>不会出现线程安全的问题。</w:t>
      </w:r>
    </w:p>
    <w:p>
      <w:pPr>
        <w:pStyle w:val="MMNotes"/>
        <w:ind w:left="1508"/>
        <w:jc w:val="left"/>
      </w:pPr>
      <w:r>
        <w:t> </w:t>
      </w:r>
    </w:p>
    <w:p>
      <w:pPr>
        <w:pStyle w:val="MMNotes"/>
        <w:ind w:left="1508"/>
        <w:jc w:val="left"/>
      </w:pPr>
      <w:r>
        <w:rPr>
          <w:color w:val="FF0000"/>
          <w:sz w:val="32"/>
          <w:szCs w:val="32"/>
        </w:rPr>
        <w:t xml:space="preserve">Redis </w:t>
      </w:r>
      <w:r>
        <w:rPr>
          <w:rFonts w:ascii="SimSun" w:eastAsia="SimSun" w:hAnsi="SimSun" w:cs="SimSun"/>
          <w:color w:val="FF0000"/>
          <w:sz w:val="32"/>
          <w:szCs w:val="32"/>
        </w:rPr>
        <w:t>无论是当初的单线程设计，还是如今与当初设计相背的多线程，目的只有一个：让</w:t>
      </w:r>
      <w:r>
        <w:rPr>
          <w:color w:val="FF0000"/>
          <w:sz w:val="32"/>
          <w:szCs w:val="32"/>
        </w:rPr>
        <w:t xml:space="preserve"> Redis </w:t>
      </w:r>
      <w:r>
        <w:rPr>
          <w:rFonts w:ascii="SimSun" w:eastAsia="SimSun" w:hAnsi="SimSun" w:cs="SimSun"/>
          <w:color w:val="FF0000"/>
          <w:sz w:val="32"/>
          <w:szCs w:val="32"/>
        </w:rPr>
        <w:t>变得越来越快。</w:t>
      </w:r>
    </w:p>
    <w:p>
      <w:pPr>
        <w:pStyle w:val="MMNotes"/>
        <w:ind w:left="1508"/>
        <w:jc w:val="left"/>
      </w:pPr>
      <w:r>
        <w:t> </w:t>
      </w:r>
    </w:p>
    <w:p>
      <w:pPr>
        <w:pStyle w:val="MMNotes"/>
        <w:spacing w:after="240"/>
        <w:ind w:left="1508"/>
        <w:jc w:val="left"/>
      </w:pPr>
      <w:r>
        <w:rPr>
          <w:rFonts w:ascii="SimSun" w:eastAsia="SimSun" w:hAnsi="SimSun" w:cs="SimSun"/>
          <w:sz w:val="32"/>
          <w:szCs w:val="32"/>
        </w:rPr>
        <w:t>所以</w:t>
      </w:r>
      <w:r>
        <w:rPr>
          <w:sz w:val="32"/>
          <w:szCs w:val="32"/>
        </w:rPr>
        <w:t xml:space="preserve"> Redis </w:t>
      </w:r>
      <w:r>
        <w:rPr>
          <w:rFonts w:ascii="SimSun" w:eastAsia="SimSun" w:hAnsi="SimSun" w:cs="SimSun"/>
          <w:sz w:val="32"/>
          <w:szCs w:val="32"/>
        </w:rPr>
        <w:t>依旧没变，他还是那个曾经的少年，</w:t>
      </w:r>
      <w:r>
        <w:rPr>
          <w:sz w:val="32"/>
          <w:szCs w:val="32"/>
        </w:rPr>
        <w:t>O(∩_∩)O</w:t>
      </w:r>
      <w:r>
        <w:rPr>
          <w:rFonts w:ascii="SimSun" w:eastAsia="SimSun" w:hAnsi="SimSun" w:cs="SimSun"/>
          <w:sz w:val="32"/>
          <w:szCs w:val="32"/>
        </w:rPr>
        <w:t>哈哈</w:t>
      </w:r>
      <w:r>
        <w:rPr>
          <w:sz w:val="32"/>
          <w:szCs w:val="32"/>
        </w:rPr>
        <w:t>~</w:t>
      </w:r>
    </w:p>
    <w:p>
      <w:pPr>
        <w:pStyle w:val="MMTopic1"/>
        <w:numPr>
          <w:ilvl w:val="0"/>
          <w:numId w:val="1"/>
        </w:numPr>
        <w:spacing w:after="240"/>
      </w:pPr>
      <w:bookmarkStart w:id="137" w:name="wgX041Z5vU+iryLetXbvmg=="/>
      <w:bookmarkStart w:id="138" w:name="_Toc256000068"/>
      <w:r>
        <w:rPr>
          <w:rFonts w:ascii="Arial" w:eastAsia="Arial" w:hAnsi="Arial" w:cs="Arial"/>
          <w:b/>
          <w:i w:val="0"/>
          <w:strike w:val="0"/>
          <w:color w:val="323232"/>
          <w:sz w:val="24"/>
          <w:u w:val="none"/>
        </w:rPr>
        <w:t>springboot+redis+mybatis案例基础 与一键编码环境整合</w:t>
      </w:r>
      <w:bookmarkEnd w:id="138"/>
      <w:bookmarkEnd w:id="137"/>
      <w:r>
        <w:rPr>
          <w:rFonts w:ascii="Arial" w:eastAsia="Arial" w:hAnsi="Arial" w:cs="Arial"/>
          <w:b/>
          <w:i w:val="0"/>
          <w:strike w:val="0"/>
          <w:color w:val="323232"/>
          <w:sz w:val="24"/>
          <w:u w:val="none"/>
        </w:rPr>
        <w:fldChar w:fldCharType="begin"/>
      </w:r>
      <w:r>
        <w:rPr>
          <w:rFonts w:ascii="Arial" w:eastAsia="Arial" w:hAnsi="Arial" w:cs="Arial"/>
          <w:b/>
          <w:i w:val="0"/>
          <w:strike w:val="0"/>
          <w:color w:val="323232"/>
          <w:sz w:val="24"/>
          <w:u w:val="none"/>
        </w:rPr>
        <w:instrText>PRIVATE {"MapObjectType":"Topic","SubType":"Main","Id":"wgX041Z5vU+iryLetXbvmg==","Parent":"RW944e2IokOV/AH/d6Yq3w=="}</w:instrText>
      </w:r>
      <w:r>
        <w:rPr>
          <w:rFonts w:ascii="Arial" w:eastAsia="Arial" w:hAnsi="Arial" w:cs="Arial"/>
          <w:b/>
          <w:i w:val="0"/>
          <w:strike w:val="0"/>
          <w:color w:val="323232"/>
          <w:sz w:val="24"/>
          <w:u w:val="none"/>
        </w:rPr>
        <w:fldChar w:fldCharType="end"/>
      </w:r>
    </w:p>
    <w:p>
      <w:pPr>
        <w:pStyle w:val="MMImage"/>
        <w:ind w:left="880"/>
      </w:pPr>
      <w:r>
        <w:drawing>
          <wp:anchor simplePos="0" relativeHeight="251666432" behindDoc="0" locked="0" layoutInCell="1" allowOverlap="1">
            <wp:simplePos x="0" y="0"/>
            <wp:positionH relativeFrom="column">
              <wp:posOffset>558800</wp:posOffset>
            </wp:positionH>
            <wp:positionV relativeFrom="paragraph">
              <wp:posOffset>0</wp:posOffset>
            </wp:positionV>
            <wp:extent cx="228607" cy="228607"/>
            <wp:wrapTopAndBottom/>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4" name=""/>
                    <pic:cNvPicPr>
                      <a:picLocks noChangeAspect="1"/>
                    </pic:cNvPicPr>
                  </pic:nvPicPr>
                  <pic:blipFill>
                    <a:blip xmlns:r="http://schemas.openxmlformats.org/officeDocument/2006/relationships" r:embed="rId22"/>
                    <a:stretch>
                      <a:fillRect/>
                    </a:stretch>
                  </pic:blipFill>
                  <pic:spPr>
                    <a:xfrm>
                      <a:off x="0" y="0"/>
                      <a:ext cx="228607" cy="228607"/>
                    </a:xfrm>
                    <a:prstGeom prst="rect">
                      <a:avLst/>
                    </a:prstGeom>
                  </pic:spPr>
                </pic:pic>
              </a:graphicData>
            </a:graphic>
          </wp:anchor>
        </w:drawing>
      </w:r>
    </w:p>
    <w:p>
      <w:pPr>
        <w:pStyle w:val="MMTopic2"/>
        <w:numPr>
          <w:ilvl w:val="1"/>
          <w:numId w:val="1"/>
        </w:numPr>
        <w:spacing w:after="240"/>
      </w:pPr>
      <w:bookmarkStart w:id="139" w:name="TruTEECxXUSVFFNAkd7SxA=="/>
      <w:bookmarkStart w:id="140" w:name="_Toc256000069"/>
      <w:r>
        <w:t>2021.5.11第一次详细手写主要业务逻辑代码，以后直接copy</w:t>
      </w:r>
      <w:bookmarkEnd w:id="140"/>
      <w:bookmarkEnd w:id="139"/>
      <w:r>
        <w:fldChar w:fldCharType="begin"/>
      </w:r>
      <w:r>
        <w:instrText>PRIVATE {"MapObjectType":"Topic","SubType":"Subtopic","Id":"TruTEECxXUSVFFNAkd7SxA==","Parent":"wgX041Z5vU+iryLetXbvmg=="}</w:instrText>
      </w:r>
      <w:r>
        <w:fldChar w:fldCharType="end"/>
      </w:r>
    </w:p>
    <w:p>
      <w:pPr>
        <w:pStyle w:val="MMTopic2"/>
        <w:numPr>
          <w:ilvl w:val="1"/>
          <w:numId w:val="1"/>
        </w:numPr>
        <w:spacing w:after="240"/>
      </w:pPr>
      <w:bookmarkStart w:id="141" w:name="JRy80qADVEiO9woxnYWArw=="/>
      <w:bookmarkStart w:id="142" w:name="_Toc256000070"/>
      <w:r>
        <w:rPr>
          <w:rFonts w:ascii="Segoe UI" w:eastAsia="Segoe UI" w:hAnsi="Segoe UI" w:cs="Segoe UI"/>
          <w:b w:val="0"/>
          <w:i w:val="0"/>
          <w:strike w:val="0"/>
          <w:color w:val="141414"/>
          <w:sz w:val="18"/>
          <w:u w:val="none"/>
        </w:rPr>
        <w:t>TK Mapper</w:t>
      </w:r>
      <w:bookmarkEnd w:id="142"/>
      <w:bookmarkEnd w:id="141"/>
      <w:r>
        <w:fldChar w:fldCharType="begin"/>
      </w:r>
      <w:r>
        <w:instrText>PRIVATE {"MapObjectType":"Topic","SubType":"Subtopic","Id":"JRy80qADVEiO9woxnYWArw==","Parent":"wgX041Z5vU+iryLetXbvmg=="}</w:instrText>
      </w:r>
      <w:r>
        <w:fldChar w:fldCharType="end"/>
      </w:r>
    </w:p>
    <w:p>
      <w:pPr>
        <w:pStyle w:val="MMTopic3"/>
        <w:numPr>
          <w:ilvl w:val="2"/>
          <w:numId w:val="1"/>
        </w:numPr>
        <w:spacing w:after="240"/>
      </w:pPr>
      <w:bookmarkStart w:id="143" w:name="scaHbBMIeESOHETIg/ZhsA=="/>
      <w:bookmarkStart w:id="144" w:name="_Toc256000071"/>
      <w:r>
        <w:t>MyBatis 通用 Mapper4官网</w:t>
      </w:r>
      <w:bookmarkEnd w:id="144"/>
      <w:bookmarkEnd w:id="143"/>
      <w:r>
        <w:fldChar w:fldCharType="begin"/>
      </w:r>
      <w:r>
        <w:instrText>PRIVATE {"MapObjectType":"Topic","SubType":"Subtopic","Id":"scaHbBMIeESOHETIg/ZhsA==","Parent":"JRy80qADVEiO9woxnYWArw=="}</w:instrText>
      </w:r>
      <w:r>
        <w:fldChar w:fldCharType="end"/>
      </w:r>
    </w:p>
    <w:p>
      <w:pPr>
        <w:pStyle w:val="MMTopic4"/>
        <w:numPr>
          <w:ilvl w:val="3"/>
          <w:numId w:val="1"/>
        </w:numPr>
        <w:spacing w:after="240"/>
      </w:pPr>
      <w:bookmarkStart w:id="145" w:name="L0ZqK4th3UyEtoJD9XvmMg=="/>
      <w:bookmarkStart w:id="146" w:name="_Toc256000072"/>
      <w:r>
        <w:t>https://github.com/abel533/Mapper</w:t>
      </w:r>
      <w:bookmarkEnd w:id="146"/>
      <w:bookmarkEnd w:id="145"/>
      <w:r>
        <w:fldChar w:fldCharType="begin"/>
      </w:r>
      <w:r>
        <w:instrText>PRIVATE {"MapObjectType":"Topic","SubType":"Subtopic","Id":"L0ZqK4th3UyEtoJD9XvmMg==","Parent":"scaHbBMIeESOHETIg/ZhsA=="}</w:instrText>
      </w:r>
      <w:r>
        <w:fldChar w:fldCharType="end"/>
      </w:r>
    </w:p>
    <w:p>
      <w:pPr>
        <w:pStyle w:val="MMTopic3"/>
        <w:numPr>
          <w:ilvl w:val="2"/>
          <w:numId w:val="1"/>
        </w:numPr>
        <w:spacing w:after="240"/>
      </w:pPr>
      <w:bookmarkStart w:id="147" w:name="1+XGmdgO70qXBI35LHybuQ=="/>
      <w:bookmarkStart w:id="148" w:name="_Toc256000073"/>
      <w:r>
        <w:rPr>
          <w:rFonts w:ascii="Arial" w:eastAsia="Arial" w:hAnsi="Arial" w:cs="Arial"/>
          <w:b w:val="0"/>
          <w:i w:val="0"/>
          <w:strike w:val="0"/>
          <w:color w:val="000000"/>
          <w:sz w:val="20"/>
          <w:u w:val="none"/>
        </w:rPr>
        <w:t>mybatis-generator</w:t>
      </w:r>
      <w:bookmarkEnd w:id="148"/>
      <w:bookmarkEnd w:id="147"/>
      <w:r>
        <w:fldChar w:fldCharType="begin"/>
      </w:r>
      <w:r>
        <w:instrText>PRIVATE {"MapObjectType":"Topic","SubType":"Subtopic","Id":"1+XGmdgO70qXBI35LHybuQ==","Parent":"JRy80qADVEiO9woxnYWArw=="}</w:instrText>
      </w:r>
      <w:r>
        <w:fldChar w:fldCharType="end"/>
      </w:r>
    </w:p>
    <w:p>
      <w:pPr>
        <w:pStyle w:val="MMTopic4"/>
        <w:numPr>
          <w:ilvl w:val="3"/>
          <w:numId w:val="1"/>
        </w:numPr>
        <w:spacing w:after="240"/>
      </w:pPr>
      <w:bookmarkStart w:id="149" w:name="w0ycFECEyEmRQl+tySuplg=="/>
      <w:bookmarkStart w:id="150" w:name="_Toc256000074"/>
      <w:r>
        <w:t>http://mybatis.org/generator/</w:t>
      </w:r>
      <w:bookmarkEnd w:id="150"/>
      <w:bookmarkEnd w:id="149"/>
      <w:r>
        <w:fldChar w:fldCharType="begin"/>
      </w:r>
      <w:r>
        <w:instrText>PRIVATE {"MapObjectType":"Topic","SubType":"Subtopic","Id":"w0ycFECEyEmRQl+tySuplg==","Parent":"1+XGmdgO70qXBI35LHybuQ=="}</w:instrText>
      </w:r>
      <w:r>
        <w:fldChar w:fldCharType="end"/>
      </w:r>
    </w:p>
    <w:p>
      <w:pPr>
        <w:pStyle w:val="MMTopic3"/>
        <w:numPr>
          <w:ilvl w:val="2"/>
          <w:numId w:val="1"/>
        </w:numPr>
        <w:spacing w:after="240"/>
      </w:pPr>
      <w:bookmarkStart w:id="151" w:name="ES7/ay4tMUueLCIqsl43cQ=="/>
      <w:bookmarkStart w:id="152" w:name="_Toc256000075"/>
      <w:r>
        <w:t>一键生成</w:t>
      </w:r>
      <w:bookmarkEnd w:id="152"/>
      <w:bookmarkEnd w:id="151"/>
      <w:r>
        <w:fldChar w:fldCharType="begin"/>
      </w:r>
      <w:r>
        <w:instrText>PRIVATE {"MapObjectType":"Topic","SubType":"Subtopic","Id":"ES7/ay4tMUueLCIqsl43cQ==","Parent":"JRy80qADVEiO9woxnYWArw=="}</w:instrText>
      </w:r>
      <w:r>
        <w:fldChar w:fldCharType="end"/>
      </w:r>
    </w:p>
    <w:p>
      <w:pPr>
        <w:pStyle w:val="MMTopic4"/>
        <w:numPr>
          <w:ilvl w:val="3"/>
          <w:numId w:val="1"/>
        </w:numPr>
        <w:spacing w:after="240"/>
      </w:pPr>
      <w:bookmarkStart w:id="153" w:name="2JzCWBhvrU+3EgWteJbo1A=="/>
      <w:bookmarkStart w:id="154" w:name="_Toc256000076"/>
      <w:r>
        <w:t>db2021库t_user用户表SQL</w:t>
      </w:r>
      <w:bookmarkEnd w:id="154"/>
      <w:bookmarkEnd w:id="153"/>
      <w:r>
        <w:fldChar w:fldCharType="begin"/>
      </w:r>
      <w:r>
        <w:instrText>PRIVATE {"MapObjectType":"Topic","SubType":"Subtopic","Id":"2JzCWBhvrU+3EgWteJbo1A==","Parent":"ES7/ay4tMUueLCIqsl43cQ=="}</w:instrText>
      </w:r>
      <w:r>
        <w:fldChar w:fldCharType="end"/>
      </w:r>
    </w:p>
    <w:p>
      <w:pPr>
        <w:pStyle w:val="MMNotes"/>
        <w:ind w:left="1988"/>
        <w:jc w:val="left"/>
      </w:pPr>
      <w:r>
        <w:rPr>
          <w:sz w:val="32"/>
          <w:szCs w:val="32"/>
        </w:rPr>
        <w:t>CREATE TABLE `t_user` (</w:t>
      </w:r>
    </w:p>
    <w:p>
      <w:pPr>
        <w:pStyle w:val="MMNotes"/>
        <w:ind w:left="1988"/>
        <w:jc w:val="left"/>
      </w:pPr>
      <w:r>
        <w:rPr>
          <w:sz w:val="32"/>
          <w:szCs w:val="32"/>
        </w:rPr>
        <w:t>  `id` INT(10) UNSIGNED NOT NULL AUTO_INCREMENT,</w:t>
      </w:r>
    </w:p>
    <w:p>
      <w:pPr>
        <w:pStyle w:val="MMNotes"/>
        <w:ind w:left="1988"/>
        <w:jc w:val="left"/>
      </w:pPr>
      <w:r>
        <w:rPr>
          <w:sz w:val="32"/>
          <w:szCs w:val="32"/>
        </w:rPr>
        <w:t>  `username` VARCHAR(50) NOT NULL DEFAULT '' COMMENT '</w:t>
      </w:r>
      <w:r>
        <w:rPr>
          <w:rFonts w:ascii="SimSun" w:eastAsia="SimSun" w:hAnsi="SimSun" w:cs="SimSun"/>
          <w:sz w:val="32"/>
          <w:szCs w:val="32"/>
        </w:rPr>
        <w:t>用户名</w:t>
      </w:r>
      <w:r>
        <w:rPr>
          <w:sz w:val="32"/>
          <w:szCs w:val="32"/>
        </w:rPr>
        <w:t>',</w:t>
      </w:r>
    </w:p>
    <w:p>
      <w:pPr>
        <w:pStyle w:val="MMNotes"/>
        <w:ind w:left="1988"/>
        <w:jc w:val="left"/>
      </w:pPr>
      <w:r>
        <w:rPr>
          <w:sz w:val="32"/>
          <w:szCs w:val="32"/>
        </w:rPr>
        <w:t>  `password` VARCHAR(50) NOT NULL DEFAULT '' COMMENT '</w:t>
      </w:r>
      <w:r>
        <w:rPr>
          <w:rFonts w:ascii="SimSun" w:eastAsia="SimSun" w:hAnsi="SimSun" w:cs="SimSun"/>
          <w:sz w:val="32"/>
          <w:szCs w:val="32"/>
        </w:rPr>
        <w:t>密码</w:t>
      </w:r>
      <w:r>
        <w:rPr>
          <w:sz w:val="32"/>
          <w:szCs w:val="32"/>
        </w:rPr>
        <w:t>',</w:t>
      </w:r>
    </w:p>
    <w:p>
      <w:pPr>
        <w:pStyle w:val="MMNotes"/>
        <w:ind w:left="1988"/>
        <w:jc w:val="left"/>
      </w:pPr>
      <w:r>
        <w:rPr>
          <w:sz w:val="32"/>
          <w:szCs w:val="32"/>
        </w:rPr>
        <w:t>  `sex` TINYINT(4) NOT NULL DEFAULT '0' COMMENT '</w:t>
      </w:r>
      <w:r>
        <w:rPr>
          <w:rFonts w:ascii="SimSun" w:eastAsia="SimSun" w:hAnsi="SimSun" w:cs="SimSun"/>
          <w:sz w:val="32"/>
          <w:szCs w:val="32"/>
        </w:rPr>
        <w:t>性别</w:t>
      </w:r>
      <w:r>
        <w:rPr>
          <w:sz w:val="32"/>
          <w:szCs w:val="32"/>
        </w:rPr>
        <w:t xml:space="preserve"> 0=</w:t>
      </w:r>
      <w:r>
        <w:rPr>
          <w:rFonts w:ascii="SimSun" w:eastAsia="SimSun" w:hAnsi="SimSun" w:cs="SimSun"/>
          <w:sz w:val="32"/>
          <w:szCs w:val="32"/>
        </w:rPr>
        <w:t>女</w:t>
      </w:r>
      <w:r>
        <w:rPr>
          <w:sz w:val="32"/>
          <w:szCs w:val="32"/>
        </w:rPr>
        <w:t xml:space="preserve"> 1=</w:t>
      </w:r>
      <w:r>
        <w:rPr>
          <w:rFonts w:ascii="SimSun" w:eastAsia="SimSun" w:hAnsi="SimSun" w:cs="SimSun"/>
          <w:sz w:val="32"/>
          <w:szCs w:val="32"/>
        </w:rPr>
        <w:t>男</w:t>
      </w:r>
      <w:r>
        <w:rPr>
          <w:sz w:val="32"/>
          <w:szCs w:val="32"/>
        </w:rPr>
        <w:t xml:space="preserve"> ',</w:t>
      </w:r>
    </w:p>
    <w:p>
      <w:pPr>
        <w:pStyle w:val="MMNotes"/>
        <w:ind w:left="1988"/>
        <w:jc w:val="left"/>
      </w:pPr>
      <w:r>
        <w:rPr>
          <w:sz w:val="32"/>
          <w:szCs w:val="32"/>
        </w:rPr>
        <w:t>  `deleted` TINYINT(4) UNSIGNED NOT NULL DEFAULT '0' COMMENT '</w:t>
      </w:r>
      <w:r>
        <w:rPr>
          <w:rFonts w:ascii="SimSun" w:eastAsia="SimSun" w:hAnsi="SimSun" w:cs="SimSun"/>
          <w:sz w:val="32"/>
          <w:szCs w:val="32"/>
        </w:rPr>
        <w:t>删除标志，默认</w:t>
      </w:r>
      <w:r>
        <w:rPr>
          <w:sz w:val="32"/>
          <w:szCs w:val="32"/>
        </w:rPr>
        <w:t>0</w:t>
      </w:r>
      <w:r>
        <w:rPr>
          <w:rFonts w:ascii="SimSun" w:eastAsia="SimSun" w:hAnsi="SimSun" w:cs="SimSun"/>
          <w:sz w:val="32"/>
          <w:szCs w:val="32"/>
        </w:rPr>
        <w:t>不删除，</w:t>
      </w:r>
      <w:r>
        <w:rPr>
          <w:sz w:val="32"/>
          <w:szCs w:val="32"/>
        </w:rPr>
        <w:t>1</w:t>
      </w:r>
      <w:r>
        <w:rPr>
          <w:rFonts w:ascii="SimSun" w:eastAsia="SimSun" w:hAnsi="SimSun" w:cs="SimSun"/>
          <w:sz w:val="32"/>
          <w:szCs w:val="32"/>
        </w:rPr>
        <w:t>删除</w:t>
      </w:r>
      <w:r>
        <w:rPr>
          <w:sz w:val="32"/>
          <w:szCs w:val="32"/>
        </w:rPr>
        <w:t>',</w:t>
      </w:r>
    </w:p>
    <w:p>
      <w:pPr>
        <w:pStyle w:val="MMNotes"/>
        <w:ind w:left="1988"/>
        <w:jc w:val="left"/>
      </w:pPr>
      <w:r>
        <w:rPr>
          <w:sz w:val="32"/>
          <w:szCs w:val="32"/>
        </w:rPr>
        <w:t>  `update_time` TIMESTAMP NOT NULL DEFAULT CURRENT_TIMESTAMP ON UPDATE CURRENT_TIMESTAMP COMMENT '</w:t>
      </w:r>
      <w:r>
        <w:rPr>
          <w:rFonts w:ascii="SimSun" w:eastAsia="SimSun" w:hAnsi="SimSun" w:cs="SimSun"/>
          <w:sz w:val="32"/>
          <w:szCs w:val="32"/>
        </w:rPr>
        <w:t>更新时间</w:t>
      </w:r>
      <w:r>
        <w:rPr>
          <w:sz w:val="32"/>
          <w:szCs w:val="32"/>
        </w:rPr>
        <w:t>',</w:t>
      </w:r>
    </w:p>
    <w:p>
      <w:pPr>
        <w:pStyle w:val="MMNotes"/>
        <w:ind w:left="1988"/>
        <w:jc w:val="left"/>
      </w:pPr>
      <w:r>
        <w:rPr>
          <w:sz w:val="32"/>
          <w:szCs w:val="32"/>
        </w:rPr>
        <w:t>  `create_time` TIMESTAMP NOT NULL DEFAULT CURRENT_TIMESTAMP COMMENT '</w:t>
      </w:r>
      <w:r>
        <w:rPr>
          <w:rFonts w:ascii="SimSun" w:eastAsia="SimSun" w:hAnsi="SimSun" w:cs="SimSun"/>
          <w:sz w:val="32"/>
          <w:szCs w:val="32"/>
        </w:rPr>
        <w:t>创建时间</w:t>
      </w:r>
      <w:r>
        <w:rPr>
          <w:sz w:val="32"/>
          <w:szCs w:val="32"/>
        </w:rPr>
        <w:t>',</w:t>
      </w:r>
    </w:p>
    <w:p>
      <w:pPr>
        <w:pStyle w:val="MMNotes"/>
        <w:ind w:left="1988"/>
        <w:jc w:val="left"/>
      </w:pPr>
      <w:r>
        <w:rPr>
          <w:sz w:val="32"/>
          <w:szCs w:val="32"/>
        </w:rPr>
        <w:t>  PRIMARY KEY (`id`)</w:t>
      </w:r>
    </w:p>
    <w:p>
      <w:pPr>
        <w:pStyle w:val="MMNotes"/>
        <w:ind w:left="1988"/>
        <w:jc w:val="left"/>
      </w:pPr>
      <w:r>
        <w:rPr>
          <w:sz w:val="32"/>
          <w:szCs w:val="32"/>
        </w:rPr>
        <w:t>) ENGINE=INNODB AUTO_INCREMENT=1001 DEFAULT CHARSET=utf8 COMMENT='</w:t>
      </w:r>
      <w:r>
        <w:rPr>
          <w:rFonts w:ascii="SimSun" w:eastAsia="SimSun" w:hAnsi="SimSun" w:cs="SimSun"/>
          <w:sz w:val="32"/>
          <w:szCs w:val="32"/>
        </w:rPr>
        <w:t>用户表</w:t>
      </w:r>
      <w:r>
        <w:rPr>
          <w:sz w:val="32"/>
          <w:szCs w:val="32"/>
        </w:rPr>
        <w:t>';</w:t>
      </w:r>
    </w:p>
    <w:p>
      <w:pPr>
        <w:pStyle w:val="MMNotes"/>
        <w:ind w:left="1988"/>
        <w:jc w:val="left"/>
      </w:pPr>
      <w:r>
        <w:rPr>
          <w:sz w:val="32"/>
          <w:szCs w:val="32"/>
        </w:rPr>
        <w:t> </w:t>
      </w:r>
    </w:p>
    <w:p>
      <w:pPr>
        <w:pStyle w:val="MMNotes"/>
        <w:spacing w:after="240"/>
        <w:ind w:left="1988"/>
        <w:jc w:val="left"/>
      </w:pPr>
      <w:r>
        <w:rPr>
          <w:sz w:val="32"/>
          <w:szCs w:val="32"/>
        </w:rPr>
        <w:t>SELECT * FROM t_user;</w:t>
      </w:r>
    </w:p>
    <w:p>
      <w:pPr>
        <w:pStyle w:val="MMTopic4"/>
        <w:numPr>
          <w:ilvl w:val="3"/>
          <w:numId w:val="1"/>
        </w:numPr>
        <w:spacing w:after="240"/>
      </w:pPr>
      <w:bookmarkStart w:id="155" w:name="5nh+WZIr8UaPPWzwy0BVLQ=="/>
      <w:bookmarkStart w:id="156" w:name="_Toc256000077"/>
      <w:r>
        <w:t>建springboot的Module</w:t>
      </w:r>
      <w:bookmarkEnd w:id="156"/>
      <w:bookmarkEnd w:id="155"/>
      <w:r>
        <w:fldChar w:fldCharType="begin"/>
      </w:r>
      <w:r>
        <w:instrText>PRIVATE {"MapObjectType":"Topic","SubType":"Subtopic","Id":"5nh+WZIr8UaPPWzwy0BVLQ==","Parent":"ES7/ay4tMUueLCIqsl43cQ=="}</w:instrText>
      </w:r>
      <w:r>
        <w:fldChar w:fldCharType="end"/>
      </w:r>
    </w:p>
    <w:p>
      <w:pPr>
        <w:pStyle w:val="MMTopic5"/>
        <w:numPr>
          <w:ilvl w:val="4"/>
          <w:numId w:val="1"/>
        </w:numPr>
        <w:spacing w:after="240"/>
      </w:pPr>
      <w:bookmarkStart w:id="157" w:name="5bQ0roGuA0+/QbFz0aV83g=="/>
      <w:bookmarkStart w:id="158" w:name="_Toc256000078"/>
      <w:r>
        <w:rPr>
          <w:rFonts w:ascii="Consolas" w:eastAsia="Consolas" w:hAnsi="Consolas" w:cs="Consolas"/>
          <w:b w:val="0"/>
          <w:i w:val="0"/>
          <w:strike w:val="0"/>
          <w:color w:val="000000"/>
          <w:sz w:val="26"/>
          <w:u w:val="none"/>
        </w:rPr>
        <w:t>mybatis_generator</w:t>
      </w:r>
      <w:bookmarkEnd w:id="158"/>
      <w:bookmarkEnd w:id="157"/>
      <w:r>
        <w:fldChar w:fldCharType="begin"/>
      </w:r>
      <w:r>
        <w:instrText>PRIVATE {"MapObjectType":"Topic","SubType":"Subtopic","Id":"5bQ0roGuA0+/QbFz0aV83g==","Parent":"5nh+WZIr8UaPPWzwy0BVLQ=="}</w:instrText>
      </w:r>
      <w:r>
        <w:fldChar w:fldCharType="end"/>
      </w:r>
    </w:p>
    <w:p>
      <w:pPr>
        <w:pStyle w:val="MMTopic4"/>
        <w:numPr>
          <w:ilvl w:val="3"/>
          <w:numId w:val="1"/>
        </w:numPr>
        <w:spacing w:after="240"/>
      </w:pPr>
      <w:bookmarkStart w:id="159" w:name="0vAVI5bl1kGZl0Av1FvWTg=="/>
      <w:bookmarkStart w:id="160" w:name="_Toc256000079"/>
      <w:r>
        <w:t>改POM</w:t>
      </w:r>
      <w:bookmarkEnd w:id="160"/>
      <w:bookmarkEnd w:id="159"/>
      <w:r>
        <w:fldChar w:fldCharType="begin"/>
      </w:r>
      <w:r>
        <w:instrText>PRIVATE {"MapObjectType":"Topic","SubType":"Subtopic","Id":"0vAVI5bl1kGZl0Av1FvWTg==","Parent":"ES7/ay4tMUueLCIqsl43cQ=="}</w:instrText>
      </w:r>
      <w:r>
        <w:fldChar w:fldCharType="end"/>
      </w:r>
    </w:p>
    <w:p>
      <w:pPr>
        <w:pStyle w:val="MMNotes"/>
        <w:ind w:left="1988"/>
        <w:jc w:val="left"/>
      </w:pPr>
      <w:r>
        <w:rPr>
          <w:rFonts w:ascii="Consolas" w:eastAsia="Consolas" w:hAnsi="Consolas" w:cs="Consolas"/>
          <w:i/>
          <w:iCs/>
          <w:sz w:val="26"/>
          <w:szCs w:val="26"/>
        </w:rPr>
        <w:t>&lt;?</w:t>
      </w:r>
      <w:r>
        <w:rPr>
          <w:rFonts w:ascii="Consolas" w:eastAsia="Consolas" w:hAnsi="Consolas" w:cs="Consolas"/>
          <w:b/>
          <w:bCs/>
          <w:color w:val="0000FF"/>
          <w:sz w:val="26"/>
          <w:szCs w:val="26"/>
          <w:shd w:val="clear" w:color="auto" w:fill="EFEFEF"/>
        </w:rPr>
        <w:t>xml version</w:t>
      </w:r>
      <w:r>
        <w:rPr>
          <w:rFonts w:ascii="Consolas" w:eastAsia="Consolas" w:hAnsi="Consolas" w:cs="Consolas"/>
          <w:b/>
          <w:bCs/>
          <w:color w:val="008000"/>
          <w:sz w:val="26"/>
          <w:szCs w:val="26"/>
          <w:shd w:val="clear" w:color="auto" w:fill="EFEFEF"/>
        </w:rPr>
        <w:t xml:space="preserve">="1.0" </w:t>
      </w:r>
      <w:r>
        <w:rPr>
          <w:rFonts w:ascii="Consolas" w:eastAsia="Consolas" w:hAnsi="Consolas" w:cs="Consolas"/>
          <w:b/>
          <w:bCs/>
          <w:color w:val="0000FF"/>
          <w:sz w:val="26"/>
          <w:szCs w:val="26"/>
          <w:shd w:val="clear" w:color="auto" w:fill="EFEFEF"/>
        </w:rPr>
        <w:t>encoding</w:t>
      </w:r>
      <w:r>
        <w:rPr>
          <w:rFonts w:ascii="Consolas" w:eastAsia="Consolas" w:hAnsi="Consolas" w:cs="Consolas"/>
          <w:b/>
          <w:bCs/>
          <w:color w:val="008000"/>
          <w:sz w:val="26"/>
          <w:szCs w:val="26"/>
          <w:shd w:val="clear" w:color="auto" w:fill="EFEFEF"/>
        </w:rPr>
        <w:t>="UTF-8"</w:t>
      </w:r>
      <w:r>
        <w:rPr>
          <w:rFonts w:ascii="Consolas" w:eastAsia="Consolas" w:hAnsi="Consolas" w:cs="Consolas"/>
          <w:i/>
          <w:iCs/>
          <w:sz w:val="26"/>
          <w:szCs w:val="26"/>
        </w:rPr>
        <w:t>?&gt;</w:t>
      </w:r>
      <w:r>
        <w:rPr>
          <w:rFonts w:ascii="Consolas" w:eastAsia="Consolas" w:hAnsi="Consolas" w:cs="Consolas"/>
          <w:i/>
          <w:iCs/>
          <w:sz w:val="26"/>
          <w:szCs w:val="26"/>
        </w:rPr>
        <w:br/>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 xml:space="preserve">project </w:t>
      </w:r>
      <w:r>
        <w:rPr>
          <w:rFonts w:ascii="Consolas" w:eastAsia="Consolas" w:hAnsi="Consolas" w:cs="Consolas"/>
          <w:b/>
          <w:bCs/>
          <w:color w:val="0000FF"/>
          <w:sz w:val="26"/>
          <w:szCs w:val="26"/>
          <w:shd w:val="clear" w:color="auto" w:fill="EFEFEF"/>
        </w:rPr>
        <w:t>xmlns</w:t>
      </w:r>
      <w:r>
        <w:rPr>
          <w:rFonts w:ascii="Consolas" w:eastAsia="Consolas" w:hAnsi="Consolas" w:cs="Consolas"/>
          <w:b/>
          <w:bCs/>
          <w:color w:val="008000"/>
          <w:sz w:val="26"/>
          <w:szCs w:val="26"/>
          <w:shd w:val="clear" w:color="auto" w:fill="EFEFEF"/>
        </w:rPr>
        <w:t xml:space="preserve">="http://maven.apache.org/POM/4.0.0" </w:t>
      </w:r>
      <w:r>
        <w:rPr>
          <w:rFonts w:ascii="Consolas" w:eastAsia="Consolas" w:hAnsi="Consolas" w:cs="Consolas"/>
          <w:b/>
          <w:bCs/>
          <w:color w:val="0000FF"/>
          <w:sz w:val="26"/>
          <w:szCs w:val="26"/>
          <w:shd w:val="clear" w:color="auto" w:fill="EFEFEF"/>
        </w:rPr>
        <w:t>xmlns:</w:t>
      </w:r>
      <w:r>
        <w:rPr>
          <w:rFonts w:ascii="Consolas" w:eastAsia="Consolas" w:hAnsi="Consolas" w:cs="Consolas"/>
          <w:b/>
          <w:bCs/>
          <w:color w:val="660E7A"/>
          <w:sz w:val="26"/>
          <w:szCs w:val="26"/>
          <w:shd w:val="clear" w:color="auto" w:fill="EFEFEF"/>
        </w:rPr>
        <w:t>xsi</w:t>
      </w:r>
      <w:r>
        <w:rPr>
          <w:rFonts w:ascii="Consolas" w:eastAsia="Consolas" w:hAnsi="Consolas" w:cs="Consolas"/>
          <w:b/>
          <w:bCs/>
          <w:color w:val="008000"/>
          <w:sz w:val="26"/>
          <w:szCs w:val="26"/>
          <w:shd w:val="clear" w:color="auto" w:fill="EFEFEF"/>
        </w:rPr>
        <w:t>="http://www.w3.org/2001/XMLSchema-instance"</w:t>
      </w:r>
      <w:r>
        <w:rPr>
          <w:rFonts w:ascii="Consolas" w:eastAsia="Consolas" w:hAnsi="Consolas" w:cs="Consolas"/>
          <w:b/>
          <w:bCs/>
          <w:color w:val="008000"/>
          <w:sz w:val="26"/>
          <w:szCs w:val="26"/>
          <w:shd w:val="clear" w:color="auto" w:fill="EFEFEF"/>
        </w:rPr>
        <w:br/>
      </w:r>
      <w:r>
        <w:rPr>
          <w:rFonts w:ascii="Consolas" w:eastAsia="Consolas" w:hAnsi="Consolas" w:cs="Consolas"/>
          <w:b/>
          <w:bCs/>
          <w:color w:val="008000"/>
          <w:sz w:val="26"/>
          <w:szCs w:val="26"/>
          <w:shd w:val="clear" w:color="auto" w:fill="EFEFEF"/>
        </w:rPr>
        <w:t>         </w:t>
      </w:r>
      <w:r>
        <w:rPr>
          <w:rFonts w:ascii="Consolas" w:eastAsia="Consolas" w:hAnsi="Consolas" w:cs="Consolas"/>
          <w:b/>
          <w:bCs/>
          <w:color w:val="660E7A"/>
          <w:sz w:val="26"/>
          <w:szCs w:val="26"/>
          <w:shd w:val="clear" w:color="auto" w:fill="EFEFEF"/>
        </w:rPr>
        <w:t>xsi</w:t>
      </w:r>
      <w:r>
        <w:rPr>
          <w:rFonts w:ascii="Consolas" w:eastAsia="Consolas" w:hAnsi="Consolas" w:cs="Consolas"/>
          <w:b/>
          <w:bCs/>
          <w:color w:val="0000FF"/>
          <w:sz w:val="26"/>
          <w:szCs w:val="26"/>
          <w:shd w:val="clear" w:color="auto" w:fill="EFEFEF"/>
        </w:rPr>
        <w:t>:schemaLocation</w:t>
      </w:r>
      <w:r>
        <w:rPr>
          <w:rFonts w:ascii="Consolas" w:eastAsia="Consolas" w:hAnsi="Consolas" w:cs="Consolas"/>
          <w:b/>
          <w:bCs/>
          <w:color w:val="008000"/>
          <w:sz w:val="26"/>
          <w:szCs w:val="26"/>
          <w:shd w:val="clear" w:color="auto" w:fill="EFEFEF"/>
        </w:rPr>
        <w:t>="http://maven.apache.org/POM/4.0.0 https://maven.apache.org/xsd/maven-4.0.0.xsd"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modelVersion</w:t>
      </w:r>
      <w:r>
        <w:rPr>
          <w:rFonts w:ascii="Consolas" w:eastAsia="Consolas" w:hAnsi="Consolas" w:cs="Consolas"/>
          <w:sz w:val="26"/>
          <w:szCs w:val="26"/>
          <w:shd w:val="clear" w:color="auto" w:fill="EFEFEF"/>
        </w:rPr>
        <w:t>&gt;</w:t>
      </w:r>
      <w:r>
        <w:rPr>
          <w:rFonts w:ascii="Consolas" w:eastAsia="Consolas" w:hAnsi="Consolas" w:cs="Consolas"/>
          <w:sz w:val="26"/>
          <w:szCs w:val="26"/>
        </w:rPr>
        <w:t>4.0.0</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modelVersion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parent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spring-boot-starter-parent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2.3.10.RELEASE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relativePath</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parent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com.atguigu.redis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mybatis_generator</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0.0.1-SNAPSHOT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properties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  </w:t>
      </w:r>
      <w:r>
        <w:rPr>
          <w:rFonts w:ascii="??" w:eastAsia="??" w:hAnsi="??" w:cs="??"/>
          <w:i/>
          <w:iCs/>
          <w:color w:val="808080"/>
          <w:sz w:val="26"/>
          <w:szCs w:val="26"/>
        </w:rPr>
        <w:t>依赖版本号 </w:t>
      </w:r>
      <w:r>
        <w:rPr>
          <w:rFonts w:ascii="Consolas" w:eastAsia="Consolas" w:hAnsi="Consolas" w:cs="Consolas"/>
          <w:i/>
          <w:iCs/>
          <w:color w:val="808080"/>
          <w:sz w:val="26"/>
          <w:szCs w:val="26"/>
        </w:rPr>
        <w:t>--&gt;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project.build.sourceEncoding</w:t>
      </w:r>
      <w:r>
        <w:rPr>
          <w:rFonts w:ascii="Consolas" w:eastAsia="Consolas" w:hAnsi="Consolas" w:cs="Consolas"/>
          <w:sz w:val="26"/>
          <w:szCs w:val="26"/>
          <w:shd w:val="clear" w:color="auto" w:fill="EFEFEF"/>
        </w:rPr>
        <w:t>&gt;</w:t>
      </w:r>
      <w:r>
        <w:rPr>
          <w:rFonts w:ascii="Consolas" w:eastAsia="Consolas" w:hAnsi="Consolas" w:cs="Consolas"/>
          <w:sz w:val="26"/>
          <w:szCs w:val="26"/>
        </w:rPr>
        <w:t>UTF-8</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project.build.sourceEncoding</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maven.compiler.source</w:t>
      </w:r>
      <w:r>
        <w:rPr>
          <w:rFonts w:ascii="Consolas" w:eastAsia="Consolas" w:hAnsi="Consolas" w:cs="Consolas"/>
          <w:sz w:val="26"/>
          <w:szCs w:val="26"/>
          <w:shd w:val="clear" w:color="auto" w:fill="EFEFEF"/>
        </w:rPr>
        <w:t>&gt;</w:t>
      </w:r>
      <w:r>
        <w:rPr>
          <w:rFonts w:ascii="Consolas" w:eastAsia="Consolas" w:hAnsi="Consolas" w:cs="Consolas"/>
          <w:sz w:val="26"/>
          <w:szCs w:val="26"/>
        </w:rPr>
        <w:t>1.8</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maven.compiler.source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maven.compiler.target</w:t>
      </w:r>
      <w:r>
        <w:rPr>
          <w:rFonts w:ascii="Consolas" w:eastAsia="Consolas" w:hAnsi="Consolas" w:cs="Consolas"/>
          <w:sz w:val="26"/>
          <w:szCs w:val="26"/>
          <w:shd w:val="clear" w:color="auto" w:fill="EFEFEF"/>
        </w:rPr>
        <w:t>&gt;</w:t>
      </w:r>
      <w:r>
        <w:rPr>
          <w:rFonts w:ascii="Consolas" w:eastAsia="Consolas" w:hAnsi="Consolas" w:cs="Consolas"/>
          <w:sz w:val="26"/>
          <w:szCs w:val="26"/>
        </w:rPr>
        <w:t>1.8</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maven.compiler.target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java.version</w:t>
      </w:r>
      <w:r>
        <w:rPr>
          <w:rFonts w:ascii="Consolas" w:eastAsia="Consolas" w:hAnsi="Consolas" w:cs="Consolas"/>
          <w:sz w:val="26"/>
          <w:szCs w:val="26"/>
          <w:shd w:val="clear" w:color="auto" w:fill="EFEFEF"/>
        </w:rPr>
        <w:t>&gt;</w:t>
      </w:r>
      <w:r>
        <w:rPr>
          <w:rFonts w:ascii="Consolas" w:eastAsia="Consolas" w:hAnsi="Consolas" w:cs="Consolas"/>
          <w:sz w:val="26"/>
          <w:szCs w:val="26"/>
        </w:rPr>
        <w:t>1.8</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java.version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hutool.version</w:t>
      </w:r>
      <w:r>
        <w:rPr>
          <w:rFonts w:ascii="Consolas" w:eastAsia="Consolas" w:hAnsi="Consolas" w:cs="Consolas"/>
          <w:sz w:val="26"/>
          <w:szCs w:val="26"/>
          <w:shd w:val="clear" w:color="auto" w:fill="EFEFEF"/>
        </w:rPr>
        <w:t>&gt;</w:t>
      </w:r>
      <w:r>
        <w:rPr>
          <w:rFonts w:ascii="Consolas" w:eastAsia="Consolas" w:hAnsi="Consolas" w:cs="Consolas"/>
          <w:sz w:val="26"/>
          <w:szCs w:val="26"/>
        </w:rPr>
        <w:t>5.5.8</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hutool.version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druid.version</w:t>
      </w:r>
      <w:r>
        <w:rPr>
          <w:rFonts w:ascii="Consolas" w:eastAsia="Consolas" w:hAnsi="Consolas" w:cs="Consolas"/>
          <w:sz w:val="26"/>
          <w:szCs w:val="26"/>
          <w:shd w:val="clear" w:color="auto" w:fill="EFEFEF"/>
        </w:rPr>
        <w:t>&gt;</w:t>
      </w:r>
      <w:r>
        <w:rPr>
          <w:rFonts w:ascii="Consolas" w:eastAsia="Consolas" w:hAnsi="Consolas" w:cs="Consolas"/>
          <w:sz w:val="26"/>
          <w:szCs w:val="26"/>
        </w:rPr>
        <w:t>1.1.18</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druid.version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mapper.version</w:t>
      </w:r>
      <w:r>
        <w:rPr>
          <w:rFonts w:ascii="Consolas" w:eastAsia="Consolas" w:hAnsi="Consolas" w:cs="Consolas"/>
          <w:sz w:val="26"/>
          <w:szCs w:val="26"/>
          <w:shd w:val="clear" w:color="auto" w:fill="EFEFEF"/>
        </w:rPr>
        <w:t>&gt;</w:t>
      </w:r>
      <w:r>
        <w:rPr>
          <w:rFonts w:ascii="Consolas" w:eastAsia="Consolas" w:hAnsi="Consolas" w:cs="Consolas"/>
          <w:sz w:val="26"/>
          <w:szCs w:val="26"/>
        </w:rPr>
        <w:t>4.1.5</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mapper.version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pagehelper.version</w:t>
      </w:r>
      <w:r>
        <w:rPr>
          <w:rFonts w:ascii="Consolas" w:eastAsia="Consolas" w:hAnsi="Consolas" w:cs="Consolas"/>
          <w:sz w:val="26"/>
          <w:szCs w:val="26"/>
          <w:shd w:val="clear" w:color="auto" w:fill="EFEFEF"/>
        </w:rPr>
        <w:t>&gt;</w:t>
      </w:r>
      <w:r>
        <w:rPr>
          <w:rFonts w:ascii="Consolas" w:eastAsia="Consolas" w:hAnsi="Consolas" w:cs="Consolas"/>
          <w:sz w:val="26"/>
          <w:szCs w:val="26"/>
        </w:rPr>
        <w:t>5.1.4</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pagehelper.version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mysql.version</w:t>
      </w:r>
      <w:r>
        <w:rPr>
          <w:rFonts w:ascii="Consolas" w:eastAsia="Consolas" w:hAnsi="Consolas" w:cs="Consolas"/>
          <w:sz w:val="26"/>
          <w:szCs w:val="26"/>
          <w:shd w:val="clear" w:color="auto" w:fill="EFEFEF"/>
        </w:rPr>
        <w:t>&gt;</w:t>
      </w:r>
      <w:r>
        <w:rPr>
          <w:rFonts w:ascii="Consolas" w:eastAsia="Consolas" w:hAnsi="Consolas" w:cs="Consolas"/>
          <w:sz w:val="26"/>
          <w:szCs w:val="26"/>
        </w:rPr>
        <w:t>5.1.39</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mysql.version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swagger2.version</w:t>
      </w:r>
      <w:r>
        <w:rPr>
          <w:rFonts w:ascii="Consolas" w:eastAsia="Consolas" w:hAnsi="Consolas" w:cs="Consolas"/>
          <w:sz w:val="26"/>
          <w:szCs w:val="26"/>
          <w:shd w:val="clear" w:color="auto" w:fill="EFEFEF"/>
        </w:rPr>
        <w:t>&gt;</w:t>
      </w:r>
      <w:r>
        <w:rPr>
          <w:rFonts w:ascii="Consolas" w:eastAsia="Consolas" w:hAnsi="Consolas" w:cs="Consolas"/>
          <w:sz w:val="26"/>
          <w:szCs w:val="26"/>
        </w:rPr>
        <w:t>2.9.2</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swagger2.version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swagger-ui.version</w:t>
      </w:r>
      <w:r>
        <w:rPr>
          <w:rFonts w:ascii="Consolas" w:eastAsia="Consolas" w:hAnsi="Consolas" w:cs="Consolas"/>
          <w:sz w:val="26"/>
          <w:szCs w:val="26"/>
          <w:shd w:val="clear" w:color="auto" w:fill="EFEFEF"/>
        </w:rPr>
        <w:t>&gt;</w:t>
      </w:r>
      <w:r>
        <w:rPr>
          <w:rFonts w:ascii="Consolas" w:eastAsia="Consolas" w:hAnsi="Consolas" w:cs="Consolas"/>
          <w:sz w:val="26"/>
          <w:szCs w:val="26"/>
        </w:rPr>
        <w:t>2.9.2</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swagger-ui.version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mybatis.spring.version</w:t>
      </w:r>
      <w:r>
        <w:rPr>
          <w:rFonts w:ascii="Consolas" w:eastAsia="Consolas" w:hAnsi="Consolas" w:cs="Consolas"/>
          <w:sz w:val="26"/>
          <w:szCs w:val="26"/>
          <w:shd w:val="clear" w:color="auto" w:fill="EFEFEF"/>
        </w:rPr>
        <w:t>&gt;</w:t>
      </w:r>
      <w:r>
        <w:rPr>
          <w:rFonts w:ascii="Consolas" w:eastAsia="Consolas" w:hAnsi="Consolas" w:cs="Consolas"/>
          <w:sz w:val="26"/>
          <w:szCs w:val="26"/>
        </w:rPr>
        <w:t>2.1.3</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mybatis.spring.version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properties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spring-boot-starter-web</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 xml:space="preserve">&lt;!--Mybatis </w:t>
      </w:r>
      <w:r>
        <w:rPr>
          <w:rFonts w:ascii="??" w:eastAsia="??" w:hAnsi="??" w:cs="??"/>
          <w:i/>
          <w:iCs/>
          <w:color w:val="808080"/>
          <w:sz w:val="26"/>
          <w:szCs w:val="26"/>
        </w:rPr>
        <w:t>通用</w:t>
      </w:r>
      <w:r>
        <w:rPr>
          <w:rFonts w:ascii="Consolas" w:eastAsia="Consolas" w:hAnsi="Consolas" w:cs="Consolas"/>
          <w:i/>
          <w:iCs/>
          <w:color w:val="808080"/>
          <w:sz w:val="26"/>
          <w:szCs w:val="26"/>
        </w:rPr>
        <w:t>mapper tk</w:t>
      </w:r>
      <w:r>
        <w:rPr>
          <w:rFonts w:ascii="??" w:eastAsia="??" w:hAnsi="??" w:cs="??"/>
          <w:i/>
          <w:iCs/>
          <w:color w:val="808080"/>
          <w:sz w:val="26"/>
          <w:szCs w:val="26"/>
        </w:rPr>
        <w:t>单独使用，自己带着版本号</w:t>
      </w:r>
      <w:r>
        <w:rPr>
          <w:rFonts w:ascii="Consolas" w:eastAsia="Consolas" w:hAnsi="Consolas" w:cs="Consolas"/>
          <w:i/>
          <w:iCs/>
          <w:color w:val="808080"/>
          <w:sz w:val="26"/>
          <w:szCs w:val="26"/>
        </w:rPr>
        <w:t>--&gt;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org.mybatis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mybatis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3.4.6</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&lt;!--mybatis-spring--&gt;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org.mybatis.spring.boot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mybatis-spring-boot-starter</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${mybatis.spring.version}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 Mybatis Generator --&gt;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org.mybatis.generator</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mybatis-generator-core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1.4.0</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scope</w:t>
      </w:r>
      <w:r>
        <w:rPr>
          <w:rFonts w:ascii="Consolas" w:eastAsia="Consolas" w:hAnsi="Consolas" w:cs="Consolas"/>
          <w:sz w:val="26"/>
          <w:szCs w:val="26"/>
          <w:shd w:val="clear" w:color="auto" w:fill="EFEFEF"/>
        </w:rPr>
        <w:t>&gt;</w:t>
      </w:r>
      <w:r>
        <w:rPr>
          <w:rFonts w:ascii="Consolas" w:eastAsia="Consolas" w:hAnsi="Consolas" w:cs="Consolas"/>
          <w:sz w:val="26"/>
          <w:szCs w:val="26"/>
        </w:rPr>
        <w:t>compile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scope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optional</w:t>
      </w:r>
      <w:r>
        <w:rPr>
          <w:rFonts w:ascii="Consolas" w:eastAsia="Consolas" w:hAnsi="Consolas" w:cs="Consolas"/>
          <w:sz w:val="26"/>
          <w:szCs w:val="26"/>
          <w:shd w:val="clear" w:color="auto" w:fill="EFEFEF"/>
        </w:rPr>
        <w:t>&gt;</w:t>
      </w:r>
      <w:r>
        <w:rPr>
          <w:rFonts w:ascii="Consolas" w:eastAsia="Consolas" w:hAnsi="Consolas" w:cs="Consolas"/>
          <w:sz w:val="26"/>
          <w:szCs w:val="26"/>
        </w:rPr>
        <w:t>true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optional</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w:t>
      </w:r>
      <w:r>
        <w:rPr>
          <w:rFonts w:ascii="??" w:eastAsia="??" w:hAnsi="??" w:cs="??"/>
          <w:i/>
          <w:iCs/>
          <w:color w:val="808080"/>
          <w:sz w:val="26"/>
          <w:szCs w:val="26"/>
        </w:rPr>
        <w:t>通用</w:t>
      </w:r>
      <w:r>
        <w:rPr>
          <w:rFonts w:ascii="Consolas" w:eastAsia="Consolas" w:hAnsi="Consolas" w:cs="Consolas"/>
          <w:i/>
          <w:iCs/>
          <w:color w:val="808080"/>
          <w:sz w:val="26"/>
          <w:szCs w:val="26"/>
        </w:rPr>
        <w:t>Mapper--&gt;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tk.mybatis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mapper</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${mapper.version}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&lt;!--persistence--&gt;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javax.persistence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persistence-api</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1.0.2</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org.projectlombok</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lombok</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optional</w:t>
      </w:r>
      <w:r>
        <w:rPr>
          <w:rFonts w:ascii="Consolas" w:eastAsia="Consolas" w:hAnsi="Consolas" w:cs="Consolas"/>
          <w:sz w:val="26"/>
          <w:szCs w:val="26"/>
          <w:shd w:val="clear" w:color="auto" w:fill="EFEFEF"/>
        </w:rPr>
        <w:t>&gt;</w:t>
      </w:r>
      <w:r>
        <w:rPr>
          <w:rFonts w:ascii="Consolas" w:eastAsia="Consolas" w:hAnsi="Consolas" w:cs="Consolas"/>
          <w:sz w:val="26"/>
          <w:szCs w:val="26"/>
        </w:rPr>
        <w:t>true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optional</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spring-boot-starter-test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scope</w:t>
      </w:r>
      <w:r>
        <w:rPr>
          <w:rFonts w:ascii="Consolas" w:eastAsia="Consolas" w:hAnsi="Consolas" w:cs="Consolas"/>
          <w:sz w:val="26"/>
          <w:szCs w:val="26"/>
          <w:shd w:val="clear" w:color="auto" w:fill="EFEFEF"/>
        </w:rPr>
        <w:t>&gt;</w:t>
      </w:r>
      <w:r>
        <w:rPr>
          <w:rFonts w:ascii="Consolas" w:eastAsia="Consolas" w:hAnsi="Consolas" w:cs="Consolas"/>
          <w:sz w:val="26"/>
          <w:szCs w:val="26"/>
        </w:rPr>
        <w:t>test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scope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exclusions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exclusion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org.junit.vintage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junit-vintage-engine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exclusion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exclusions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build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resources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resource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directory</w:t>
      </w:r>
      <w:r>
        <w:rPr>
          <w:rFonts w:ascii="Consolas" w:eastAsia="Consolas" w:hAnsi="Consolas" w:cs="Consolas"/>
          <w:sz w:val="26"/>
          <w:szCs w:val="26"/>
          <w:shd w:val="clear" w:color="auto" w:fill="EFEFEF"/>
        </w:rPr>
        <w:t>&gt;</w:t>
      </w:r>
      <w:r>
        <w:rPr>
          <w:rFonts w:ascii="Consolas" w:eastAsia="Consolas" w:hAnsi="Consolas" w:cs="Consolas"/>
          <w:sz w:val="26"/>
          <w:szCs w:val="26"/>
        </w:rPr>
        <w:t>${basedir}/src/main/java</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directory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includes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include</w:t>
      </w:r>
      <w:r>
        <w:rPr>
          <w:rFonts w:ascii="Consolas" w:eastAsia="Consolas" w:hAnsi="Consolas" w:cs="Consolas"/>
          <w:sz w:val="26"/>
          <w:szCs w:val="26"/>
          <w:shd w:val="clear" w:color="auto" w:fill="EFEFEF"/>
        </w:rPr>
        <w:t>&gt;</w:t>
      </w:r>
      <w:r>
        <w:rPr>
          <w:rFonts w:ascii="Consolas" w:eastAsia="Consolas" w:hAnsi="Consolas" w:cs="Consolas"/>
          <w:sz w:val="26"/>
          <w:szCs w:val="26"/>
        </w:rPr>
        <w:t>**/*.xml</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include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includes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resource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resource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directory</w:t>
      </w:r>
      <w:r>
        <w:rPr>
          <w:rFonts w:ascii="Consolas" w:eastAsia="Consolas" w:hAnsi="Consolas" w:cs="Consolas"/>
          <w:sz w:val="26"/>
          <w:szCs w:val="26"/>
          <w:shd w:val="clear" w:color="auto" w:fill="EFEFEF"/>
        </w:rPr>
        <w:t>&gt;</w:t>
      </w:r>
      <w:r>
        <w:rPr>
          <w:rFonts w:ascii="Consolas" w:eastAsia="Consolas" w:hAnsi="Consolas" w:cs="Consolas"/>
          <w:sz w:val="26"/>
          <w:szCs w:val="26"/>
        </w:rPr>
        <w:t>${basedir}/src/main/resources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directory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resource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resources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spring-boot-maven-plugin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configuration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excludes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exclude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org.projectlombok</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lombok</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exclude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excludes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configuration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org.mybatis.generator</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mybatis-generator-maven-plugin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1.3.6</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configuration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configurationFile</w:t>
      </w:r>
      <w:r>
        <w:rPr>
          <w:rFonts w:ascii="Consolas" w:eastAsia="Consolas" w:hAnsi="Consolas" w:cs="Consolas"/>
          <w:sz w:val="26"/>
          <w:szCs w:val="26"/>
          <w:shd w:val="clear" w:color="auto" w:fill="EFEFEF"/>
        </w:rPr>
        <w:t>&gt;</w:t>
      </w:r>
      <w:r>
        <w:rPr>
          <w:rFonts w:ascii="Consolas" w:eastAsia="Consolas" w:hAnsi="Consolas" w:cs="Consolas"/>
          <w:sz w:val="26"/>
          <w:szCs w:val="26"/>
        </w:rPr>
        <w:t>${basedir}/src/main/resources/generatorConfig.xml</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configurationFile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overwrite</w:t>
      </w:r>
      <w:r>
        <w:rPr>
          <w:rFonts w:ascii="Consolas" w:eastAsia="Consolas" w:hAnsi="Consolas" w:cs="Consolas"/>
          <w:sz w:val="26"/>
          <w:szCs w:val="26"/>
          <w:shd w:val="clear" w:color="auto" w:fill="EFEFEF"/>
        </w:rPr>
        <w:t>&gt;</w:t>
      </w:r>
      <w:r>
        <w:rPr>
          <w:rFonts w:ascii="Consolas" w:eastAsia="Consolas" w:hAnsi="Consolas" w:cs="Consolas"/>
          <w:sz w:val="26"/>
          <w:szCs w:val="26"/>
        </w:rPr>
        <w:t>true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overwrite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verbose</w:t>
      </w:r>
      <w:r>
        <w:rPr>
          <w:rFonts w:ascii="Consolas" w:eastAsia="Consolas" w:hAnsi="Consolas" w:cs="Consolas"/>
          <w:sz w:val="26"/>
          <w:szCs w:val="26"/>
          <w:shd w:val="clear" w:color="auto" w:fill="EFEFEF"/>
        </w:rPr>
        <w:t>&gt;</w:t>
      </w:r>
      <w:r>
        <w:rPr>
          <w:rFonts w:ascii="Consolas" w:eastAsia="Consolas" w:hAnsi="Consolas" w:cs="Consolas"/>
          <w:sz w:val="26"/>
          <w:szCs w:val="26"/>
        </w:rPr>
        <w:t>true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verbose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configuration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mysql</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mysql-connector-java</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${mysql.version}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tk.mybatis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mapper</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${mapper.version}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build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project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p>
    <w:p>
      <w:pPr>
        <w:pStyle w:val="MMNotes"/>
        <w:spacing w:after="240"/>
        <w:ind w:left="1988"/>
        <w:jc w:val="left"/>
      </w:pPr>
      <w:r>
        <w:t> </w:t>
      </w:r>
    </w:p>
    <w:p>
      <w:pPr>
        <w:pStyle w:val="MMTopic4"/>
        <w:numPr>
          <w:ilvl w:val="3"/>
          <w:numId w:val="1"/>
        </w:numPr>
        <w:spacing w:after="240"/>
      </w:pPr>
      <w:bookmarkStart w:id="161" w:name="hqZmShjVyUOne3j3e3HQoQ=="/>
      <w:bookmarkStart w:id="162" w:name="_Toc256000080"/>
      <w:r>
        <w:t>写YML</w:t>
      </w:r>
      <w:bookmarkEnd w:id="162"/>
      <w:bookmarkEnd w:id="161"/>
      <w:r>
        <w:fldChar w:fldCharType="begin"/>
      </w:r>
      <w:r>
        <w:instrText>PRIVATE {"MapObjectType":"Topic","SubType":"Subtopic","Id":"hqZmShjVyUOne3j3e3HQoQ==","Parent":"ES7/ay4tMUueLCIqsl43cQ=="}</w:instrText>
      </w:r>
      <w:r>
        <w:fldChar w:fldCharType="end"/>
      </w:r>
    </w:p>
    <w:p>
      <w:pPr>
        <w:pStyle w:val="MMTopic5"/>
        <w:numPr>
          <w:ilvl w:val="4"/>
          <w:numId w:val="1"/>
        </w:numPr>
        <w:spacing w:after="240"/>
      </w:pPr>
      <w:bookmarkStart w:id="163" w:name="jovcYponrkStrT/3TjzduQ=="/>
      <w:bookmarkStart w:id="164" w:name="_Toc256000081"/>
      <w:r>
        <w:t>无</w:t>
      </w:r>
      <w:bookmarkEnd w:id="164"/>
      <w:bookmarkEnd w:id="163"/>
      <w:r>
        <w:fldChar w:fldCharType="begin"/>
      </w:r>
      <w:r>
        <w:instrText>PRIVATE {"MapObjectType":"Topic","SubType":"Subtopic","Id":"jovcYponrkStrT/3TjzduQ==","Parent":"hqZmShjVyUOne3j3e3HQoQ=="}</w:instrText>
      </w:r>
      <w:r>
        <w:fldChar w:fldCharType="end"/>
      </w:r>
    </w:p>
    <w:p>
      <w:pPr>
        <w:pStyle w:val="MMTopic4"/>
        <w:numPr>
          <w:ilvl w:val="3"/>
          <w:numId w:val="1"/>
        </w:numPr>
        <w:spacing w:after="240"/>
      </w:pPr>
      <w:bookmarkStart w:id="165" w:name="CPhvfSuG0U+UEgm+h97WHg=="/>
      <w:bookmarkStart w:id="166" w:name="_Toc256000082"/>
      <w:r>
        <w:rPr>
          <w:rFonts w:ascii="Segoe UI" w:eastAsia="Segoe UI" w:hAnsi="Segoe UI" w:cs="Segoe UI"/>
          <w:b w:val="0"/>
          <w:i w:val="0"/>
          <w:strike w:val="0"/>
          <w:color w:val="141414"/>
          <w:sz w:val="18"/>
          <w:u w:val="none"/>
        </w:rPr>
        <w:t>mgb配置相关src\main\resources路径下新建</w:t>
      </w:r>
      <w:bookmarkEnd w:id="166"/>
      <w:bookmarkEnd w:id="165"/>
      <w:r>
        <w:rPr>
          <w:rFonts w:ascii="Segoe UI" w:eastAsia="Segoe UI" w:hAnsi="Segoe UI" w:cs="Segoe UI"/>
          <w:b w:val="0"/>
          <w:i w:val="0"/>
          <w:strike w:val="0"/>
          <w:color w:val="141414"/>
          <w:sz w:val="18"/>
          <w:u w:val="none"/>
        </w:rPr>
        <w:fldChar w:fldCharType="begin"/>
      </w:r>
      <w:r>
        <w:rPr>
          <w:rFonts w:ascii="Segoe UI" w:eastAsia="Segoe UI" w:hAnsi="Segoe UI" w:cs="Segoe UI"/>
          <w:b w:val="0"/>
          <w:i w:val="0"/>
          <w:strike w:val="0"/>
          <w:color w:val="141414"/>
          <w:sz w:val="18"/>
          <w:u w:val="none"/>
        </w:rPr>
        <w:instrText>PRIVATE {"MapObjectType":"Topic","SubType":"Subtopic","Id":"CPhvfSuG0U+UEgm+h97WHg==","Parent":"ES7/ay4tMUueLCIqsl43cQ=="}</w:instrText>
      </w:r>
      <w:r>
        <w:rPr>
          <w:rFonts w:ascii="Segoe UI" w:eastAsia="Segoe UI" w:hAnsi="Segoe UI" w:cs="Segoe UI"/>
          <w:b w:val="0"/>
          <w:i w:val="0"/>
          <w:strike w:val="0"/>
          <w:color w:val="141414"/>
          <w:sz w:val="18"/>
          <w:u w:val="none"/>
        </w:rPr>
        <w:fldChar w:fldCharType="end"/>
      </w:r>
    </w:p>
    <w:p>
      <w:pPr>
        <w:pStyle w:val="MMTopic5"/>
        <w:numPr>
          <w:ilvl w:val="4"/>
          <w:numId w:val="1"/>
        </w:numPr>
        <w:spacing w:after="240"/>
      </w:pPr>
      <w:bookmarkStart w:id="167" w:name="ewMr7jBNLkqCd/+P53jPrw=="/>
      <w:bookmarkStart w:id="168" w:name="_Toc256000083"/>
      <w:r>
        <w:t>config.properties</w:t>
      </w:r>
      <w:bookmarkEnd w:id="168"/>
      <w:bookmarkEnd w:id="167"/>
      <w:r>
        <w:fldChar w:fldCharType="begin"/>
      </w:r>
      <w:r>
        <w:instrText>PRIVATE {"MapObjectType":"Topic","SubType":"Subtopic","Id":"ewMr7jBNLkqCd/+P53jPrw==","Parent":"CPhvfSuG0U+UEgm+h97WHg=="}</w:instrText>
      </w:r>
      <w:r>
        <w:fldChar w:fldCharType="end"/>
      </w:r>
    </w:p>
    <w:p>
      <w:pPr>
        <w:pStyle w:val="MMTopic6"/>
        <w:numPr>
          <w:ilvl w:val="5"/>
          <w:numId w:val="1"/>
        </w:numPr>
        <w:spacing w:after="240"/>
      </w:pPr>
      <w:bookmarkStart w:id="169" w:name="eTKrKDjm7E+4NnRKauO9mA=="/>
      <w:bookmarkStart w:id="170" w:name="_Toc256000084"/>
      <w:r>
        <w:t>内容</w:t>
      </w:r>
      <w:bookmarkEnd w:id="170"/>
      <w:bookmarkEnd w:id="169"/>
      <w:r>
        <w:fldChar w:fldCharType="begin"/>
      </w:r>
      <w:r>
        <w:instrText>PRIVATE {"MapObjectType":"Topic","SubType":"Subtopic","Id":"eTKrKDjm7E+4NnRKauO9mA==","Parent":"ewMr7jBNLkqCd/+P53jPrw=="}</w:instrText>
      </w:r>
      <w:r>
        <w:fldChar w:fldCharType="end"/>
      </w:r>
    </w:p>
    <w:p>
      <w:pPr>
        <w:pStyle w:val="MMNotes"/>
        <w:ind w:left="2228"/>
        <w:jc w:val="left"/>
      </w:pPr>
      <w:r>
        <w:rPr>
          <w:rFonts w:ascii="Consolas" w:eastAsia="Consolas" w:hAnsi="Consolas" w:cs="Consolas"/>
          <w:i/>
          <w:iCs/>
          <w:color w:val="808080"/>
          <w:sz w:val="26"/>
          <w:szCs w:val="26"/>
        </w:rPr>
        <w:t>#User</w:t>
      </w:r>
      <w:r>
        <w:rPr>
          <w:rFonts w:ascii="??" w:eastAsia="??" w:hAnsi="??" w:cs="??"/>
          <w:i/>
          <w:iCs/>
          <w:color w:val="808080"/>
          <w:sz w:val="26"/>
          <w:szCs w:val="26"/>
        </w:rPr>
        <w:t>表包名</w:t>
      </w:r>
      <w:r>
        <w:rPr>
          <w:rFonts w:ascii="??" w:eastAsia="??" w:hAnsi="??" w:cs="??"/>
          <w:i/>
          <w:iCs/>
          <w:color w:val="808080"/>
          <w:sz w:val="26"/>
          <w:szCs w:val="26"/>
        </w:rPr>
        <w:br/>
      </w:r>
      <w:r>
        <w:rPr>
          <w:rFonts w:ascii="Consolas" w:eastAsia="Consolas" w:hAnsi="Consolas" w:cs="Consolas"/>
          <w:b/>
          <w:bCs/>
          <w:color w:val="FF0000"/>
          <w:sz w:val="26"/>
          <w:szCs w:val="26"/>
        </w:rPr>
        <w:t>package.name</w:t>
      </w:r>
      <w:r>
        <w:rPr>
          <w:rFonts w:ascii="Consolas" w:eastAsia="Consolas" w:hAnsi="Consolas" w:cs="Consolas"/>
          <w:color w:val="FF0000"/>
          <w:sz w:val="26"/>
          <w:szCs w:val="26"/>
        </w:rPr>
        <w:t>=</w:t>
      </w:r>
      <w:r>
        <w:rPr>
          <w:rFonts w:ascii="Consolas" w:eastAsia="Consolas" w:hAnsi="Consolas" w:cs="Consolas"/>
          <w:b/>
          <w:bCs/>
          <w:color w:val="FF0000"/>
          <w:sz w:val="26"/>
          <w:szCs w:val="26"/>
        </w:rPr>
        <w:t>com.atguigu.redis</w:t>
      </w:r>
      <w:r>
        <w:rPr>
          <w:rFonts w:ascii="Consolas" w:eastAsia="Consolas" w:hAnsi="Consolas" w:cs="Consolas"/>
          <w:b/>
          <w:bCs/>
          <w:color w:val="FF0000"/>
          <w:sz w:val="26"/>
          <w:szCs w:val="26"/>
        </w:rPr>
        <w:br/>
      </w:r>
      <w:r>
        <w:rPr>
          <w:rFonts w:ascii="Consolas" w:eastAsia="Consolas" w:hAnsi="Consolas" w:cs="Consolas"/>
          <w:b/>
          <w:bCs/>
          <w:color w:val="FF0000"/>
          <w:sz w:val="26"/>
          <w:szCs w:val="26"/>
        </w:rPr>
        <w:br/>
      </w:r>
      <w:r>
        <w:rPr>
          <w:rFonts w:ascii="Consolas" w:eastAsia="Consolas" w:hAnsi="Consolas" w:cs="Consolas"/>
          <w:b/>
          <w:bCs/>
          <w:color w:val="000080"/>
          <w:sz w:val="26"/>
          <w:szCs w:val="26"/>
        </w:rPr>
        <w:t xml:space="preserve">jdbc.driverClass </w:t>
      </w:r>
      <w:r>
        <w:rPr>
          <w:rFonts w:ascii="Consolas" w:eastAsia="Consolas" w:hAnsi="Consolas" w:cs="Consolas"/>
          <w:sz w:val="26"/>
          <w:szCs w:val="26"/>
        </w:rPr>
        <w:t xml:space="preserve">= </w:t>
      </w:r>
      <w:r>
        <w:rPr>
          <w:rFonts w:ascii="Consolas" w:eastAsia="Consolas" w:hAnsi="Consolas" w:cs="Consolas"/>
          <w:b/>
          <w:bCs/>
          <w:color w:val="008000"/>
          <w:sz w:val="26"/>
          <w:szCs w:val="26"/>
        </w:rPr>
        <w:t>com.mysql.jdbc.Driver</w:t>
      </w:r>
      <w:r>
        <w:rPr>
          <w:rFonts w:ascii="Consolas" w:eastAsia="Consolas" w:hAnsi="Consolas" w:cs="Consolas"/>
          <w:b/>
          <w:bCs/>
          <w:color w:val="008000"/>
          <w:sz w:val="26"/>
          <w:szCs w:val="26"/>
        </w:rPr>
        <w:br/>
      </w:r>
      <w:r>
        <w:rPr>
          <w:rFonts w:ascii="Consolas" w:eastAsia="Consolas" w:hAnsi="Consolas" w:cs="Consolas"/>
          <w:b/>
          <w:bCs/>
          <w:color w:val="000080"/>
          <w:sz w:val="26"/>
          <w:szCs w:val="26"/>
        </w:rPr>
        <w:t xml:space="preserve">jdbc.url </w:t>
      </w:r>
      <w:r>
        <w:rPr>
          <w:rFonts w:ascii="Consolas" w:eastAsia="Consolas" w:hAnsi="Consolas" w:cs="Consolas"/>
          <w:sz w:val="26"/>
          <w:szCs w:val="26"/>
        </w:rPr>
        <w:t xml:space="preserve">= </w:t>
      </w:r>
      <w:r>
        <w:rPr>
          <w:rFonts w:ascii="Consolas" w:eastAsia="Consolas" w:hAnsi="Consolas" w:cs="Consolas"/>
          <w:b/>
          <w:bCs/>
          <w:color w:val="008000"/>
          <w:sz w:val="26"/>
          <w:szCs w:val="26"/>
        </w:rPr>
        <w:t>jdbc:mysql://localhost:3306/</w:t>
      </w:r>
      <w:r>
        <w:rPr>
          <w:rFonts w:ascii="Consolas" w:eastAsia="Consolas" w:hAnsi="Consolas" w:cs="Consolas"/>
          <w:b/>
          <w:bCs/>
          <w:color w:val="FF0000"/>
          <w:sz w:val="26"/>
          <w:szCs w:val="26"/>
        </w:rPr>
        <w:t>db2021</w:t>
      </w:r>
      <w:r>
        <w:rPr>
          <w:rFonts w:ascii="Consolas" w:eastAsia="Consolas" w:hAnsi="Consolas" w:cs="Consolas"/>
          <w:b/>
          <w:bCs/>
          <w:color w:val="FF0000"/>
          <w:sz w:val="26"/>
          <w:szCs w:val="26"/>
        </w:rPr>
        <w:br/>
      </w:r>
      <w:r>
        <w:rPr>
          <w:rFonts w:ascii="Consolas" w:eastAsia="Consolas" w:hAnsi="Consolas" w:cs="Consolas"/>
          <w:b/>
          <w:bCs/>
          <w:color w:val="000080"/>
          <w:sz w:val="26"/>
          <w:szCs w:val="26"/>
        </w:rPr>
        <w:t xml:space="preserve">jdbc.user </w:t>
      </w:r>
      <w:r>
        <w:rPr>
          <w:rFonts w:ascii="Consolas" w:eastAsia="Consolas" w:hAnsi="Consolas" w:cs="Consolas"/>
          <w:sz w:val="26"/>
          <w:szCs w:val="26"/>
        </w:rPr>
        <w:t xml:space="preserve">= </w:t>
      </w:r>
      <w:r>
        <w:rPr>
          <w:rFonts w:ascii="Consolas" w:eastAsia="Consolas" w:hAnsi="Consolas" w:cs="Consolas"/>
          <w:b/>
          <w:bCs/>
          <w:color w:val="008000"/>
          <w:sz w:val="26"/>
          <w:szCs w:val="26"/>
        </w:rPr>
        <w:t>root</w:t>
      </w:r>
      <w:r>
        <w:rPr>
          <w:rFonts w:ascii="Consolas" w:eastAsia="Consolas" w:hAnsi="Consolas" w:cs="Consolas"/>
          <w:b/>
          <w:bCs/>
          <w:color w:val="008000"/>
          <w:sz w:val="26"/>
          <w:szCs w:val="26"/>
        </w:rPr>
        <w:br/>
      </w:r>
      <w:r>
        <w:rPr>
          <w:rFonts w:ascii="Consolas" w:eastAsia="Consolas" w:hAnsi="Consolas" w:cs="Consolas"/>
          <w:b/>
          <w:bCs/>
          <w:color w:val="000080"/>
          <w:sz w:val="26"/>
          <w:szCs w:val="26"/>
        </w:rPr>
        <w:t xml:space="preserve">jdbc.password </w:t>
      </w:r>
      <w:r>
        <w:rPr>
          <w:rFonts w:ascii="Consolas" w:eastAsia="Consolas" w:hAnsi="Consolas" w:cs="Consolas"/>
          <w:sz w:val="26"/>
          <w:szCs w:val="26"/>
        </w:rPr>
        <w:t>=</w:t>
      </w:r>
      <w:r>
        <w:rPr>
          <w:rFonts w:ascii="Consolas" w:eastAsia="Consolas" w:hAnsi="Consolas" w:cs="Consolas"/>
          <w:b/>
          <w:bCs/>
          <w:color w:val="008000"/>
          <w:sz w:val="26"/>
          <w:szCs w:val="26"/>
        </w:rPr>
        <w:t>123456</w:t>
      </w:r>
      <w:r>
        <w:rPr>
          <w:rFonts w:ascii="Consolas" w:eastAsia="Consolas" w:hAnsi="Consolas" w:cs="Consolas"/>
          <w:b/>
          <w:bCs/>
          <w:color w:val="008000"/>
          <w:sz w:val="26"/>
          <w:szCs w:val="26"/>
        </w:rPr>
        <w:br/>
      </w:r>
      <w:r>
        <w:rPr>
          <w:rFonts w:ascii="Consolas" w:eastAsia="Consolas" w:hAnsi="Consolas" w:cs="Consolas"/>
          <w:b/>
          <w:bCs/>
          <w:color w:val="008000"/>
          <w:sz w:val="26"/>
          <w:szCs w:val="26"/>
        </w:rPr>
        <w:t> </w:t>
      </w:r>
    </w:p>
    <w:p>
      <w:pPr>
        <w:pStyle w:val="MMNotes"/>
        <w:spacing w:after="240"/>
        <w:ind w:left="2228"/>
        <w:jc w:val="left"/>
      </w:pPr>
      <w:r>
        <w:t> </w:t>
      </w:r>
    </w:p>
    <w:p>
      <w:pPr>
        <w:pStyle w:val="MMTopic5"/>
        <w:numPr>
          <w:ilvl w:val="4"/>
          <w:numId w:val="1"/>
        </w:numPr>
        <w:spacing w:after="240"/>
      </w:pPr>
      <w:bookmarkStart w:id="171" w:name="6Yhm4lLJtE61pS+7NJcryg=="/>
      <w:bookmarkStart w:id="172" w:name="_Toc256000085"/>
      <w:r>
        <w:t>generatorConfig.xml</w:t>
      </w:r>
      <w:bookmarkEnd w:id="172"/>
      <w:bookmarkEnd w:id="171"/>
      <w:r>
        <w:fldChar w:fldCharType="begin"/>
      </w:r>
      <w:r>
        <w:instrText>PRIVATE {"MapObjectType":"Topic","SubType":"Subtopic","Id":"6Yhm4lLJtE61pS+7NJcryg==","Parent":"CPhvfSuG0U+UEgm+h97WHg=="}</w:instrText>
      </w:r>
      <w:r>
        <w:fldChar w:fldCharType="end"/>
      </w:r>
    </w:p>
    <w:p>
      <w:pPr>
        <w:pStyle w:val="MMTopic6"/>
        <w:numPr>
          <w:ilvl w:val="5"/>
          <w:numId w:val="1"/>
        </w:numPr>
        <w:spacing w:after="240"/>
      </w:pPr>
      <w:bookmarkStart w:id="173" w:name="SaogKT6mYUuZY9O+1DK3OA=="/>
      <w:bookmarkStart w:id="174" w:name="_Toc256000086"/>
      <w:r>
        <w:t>内容</w:t>
      </w:r>
      <w:bookmarkEnd w:id="174"/>
      <w:bookmarkEnd w:id="173"/>
      <w:r>
        <w:fldChar w:fldCharType="begin"/>
      </w:r>
      <w:r>
        <w:instrText>PRIVATE {"MapObjectType":"Topic","SubType":"Subtopic","Id":"SaogKT6mYUuZY9O+1DK3OA==","Parent":"6Yhm4lLJtE61pS+7NJcryg=="}</w:instrText>
      </w:r>
      <w:r>
        <w:fldChar w:fldCharType="end"/>
      </w:r>
    </w:p>
    <w:p>
      <w:pPr>
        <w:pStyle w:val="MMNotes"/>
        <w:ind w:left="2228"/>
        <w:jc w:val="left"/>
      </w:pPr>
      <w:r>
        <w:rPr>
          <w:rFonts w:ascii="Consolas" w:eastAsia="Consolas" w:hAnsi="Consolas" w:cs="Consolas"/>
          <w:i/>
          <w:iCs/>
          <w:sz w:val="26"/>
          <w:szCs w:val="26"/>
        </w:rPr>
        <w:t>&lt;?</w:t>
      </w:r>
      <w:r>
        <w:rPr>
          <w:rFonts w:ascii="Consolas" w:eastAsia="Consolas" w:hAnsi="Consolas" w:cs="Consolas"/>
          <w:b/>
          <w:bCs/>
          <w:color w:val="0000FF"/>
          <w:sz w:val="26"/>
          <w:szCs w:val="26"/>
          <w:shd w:val="clear" w:color="auto" w:fill="EFEFEF"/>
        </w:rPr>
        <w:t>xml version</w:t>
      </w:r>
      <w:r>
        <w:rPr>
          <w:rFonts w:ascii="Consolas" w:eastAsia="Consolas" w:hAnsi="Consolas" w:cs="Consolas"/>
          <w:b/>
          <w:bCs/>
          <w:color w:val="008000"/>
          <w:sz w:val="26"/>
          <w:szCs w:val="26"/>
          <w:shd w:val="clear" w:color="auto" w:fill="EFEFEF"/>
        </w:rPr>
        <w:t xml:space="preserve">="1.0" </w:t>
      </w:r>
      <w:r>
        <w:rPr>
          <w:rFonts w:ascii="Consolas" w:eastAsia="Consolas" w:hAnsi="Consolas" w:cs="Consolas"/>
          <w:b/>
          <w:bCs/>
          <w:color w:val="0000FF"/>
          <w:sz w:val="26"/>
          <w:szCs w:val="26"/>
          <w:shd w:val="clear" w:color="auto" w:fill="EFEFEF"/>
        </w:rPr>
        <w:t>encoding</w:t>
      </w:r>
      <w:r>
        <w:rPr>
          <w:rFonts w:ascii="Consolas" w:eastAsia="Consolas" w:hAnsi="Consolas" w:cs="Consolas"/>
          <w:b/>
          <w:bCs/>
          <w:color w:val="008000"/>
          <w:sz w:val="26"/>
          <w:szCs w:val="26"/>
          <w:shd w:val="clear" w:color="auto" w:fill="EFEFEF"/>
        </w:rPr>
        <w:t>="UTF-8"</w:t>
      </w:r>
      <w:r>
        <w:rPr>
          <w:rFonts w:ascii="Consolas" w:eastAsia="Consolas" w:hAnsi="Consolas" w:cs="Consolas"/>
          <w:i/>
          <w:iCs/>
          <w:sz w:val="26"/>
          <w:szCs w:val="26"/>
        </w:rPr>
        <w:t>?&gt;</w:t>
      </w:r>
      <w:r>
        <w:rPr>
          <w:rFonts w:ascii="Consolas" w:eastAsia="Consolas" w:hAnsi="Consolas" w:cs="Consolas"/>
          <w:i/>
          <w:iCs/>
          <w:sz w:val="26"/>
          <w:szCs w:val="26"/>
        </w:rPr>
        <w:br/>
      </w:r>
      <w:r>
        <w:rPr>
          <w:rFonts w:ascii="Consolas" w:eastAsia="Consolas" w:hAnsi="Consolas" w:cs="Consolas"/>
          <w:b/>
          <w:bCs/>
          <w:color w:val="000080"/>
          <w:sz w:val="26"/>
          <w:szCs w:val="26"/>
          <w:shd w:val="clear" w:color="auto" w:fill="EFEFEF"/>
        </w:rPr>
        <w:t>&lt;!DOCTYPE</w:t>
      </w:r>
      <w:r>
        <w:rPr>
          <w:rFonts w:ascii="Consolas" w:eastAsia="Consolas" w:hAnsi="Consolas" w:cs="Consolas"/>
          <w:b/>
          <w:bCs/>
          <w:color w:val="000080"/>
          <w:sz w:val="26"/>
          <w:szCs w:val="26"/>
        </w:rPr>
        <w:t> </w:t>
      </w:r>
      <w:r>
        <w:rPr>
          <w:rFonts w:ascii="Consolas" w:eastAsia="Consolas" w:hAnsi="Consolas" w:cs="Consolas"/>
          <w:b/>
          <w:bCs/>
          <w:color w:val="0000FF"/>
          <w:sz w:val="26"/>
          <w:szCs w:val="26"/>
          <w:shd w:val="clear" w:color="auto" w:fill="EFEFEF"/>
        </w:rPr>
        <w:t>generatorConfiguration</w:t>
      </w:r>
      <w:r>
        <w:rPr>
          <w:rFonts w:ascii="Consolas" w:eastAsia="Consolas" w:hAnsi="Consolas" w:cs="Consolas"/>
          <w:b/>
          <w:bCs/>
          <w:color w:val="0000FF"/>
          <w:sz w:val="26"/>
          <w:szCs w:val="26"/>
          <w:shd w:val="clear" w:color="auto" w:fill="EFEFEF"/>
        </w:rPr>
        <w:br/>
      </w:r>
      <w:r>
        <w:rPr>
          <w:rFonts w:ascii="Consolas" w:eastAsia="Consolas" w:hAnsi="Consolas" w:cs="Consolas"/>
          <w:b/>
          <w:bCs/>
          <w:color w:val="0000FF"/>
          <w:sz w:val="26"/>
          <w:szCs w:val="26"/>
        </w:rPr>
        <w:t>        </w:t>
      </w:r>
      <w:r>
        <w:rPr>
          <w:rFonts w:ascii="Consolas" w:eastAsia="Consolas" w:hAnsi="Consolas" w:cs="Consolas"/>
          <w:b/>
          <w:bCs/>
          <w:color w:val="000080"/>
          <w:sz w:val="26"/>
          <w:szCs w:val="26"/>
          <w:shd w:val="clear" w:color="auto" w:fill="EFEFEF"/>
        </w:rPr>
        <w:t>PUBLIC</w:t>
      </w:r>
      <w:r>
        <w:rPr>
          <w:rFonts w:ascii="Consolas" w:eastAsia="Consolas" w:hAnsi="Consolas" w:cs="Consolas"/>
          <w:b/>
          <w:bCs/>
          <w:color w:val="000080"/>
          <w:sz w:val="26"/>
          <w:szCs w:val="26"/>
        </w:rPr>
        <w:t> </w:t>
      </w:r>
      <w:r>
        <w:rPr>
          <w:rFonts w:ascii="Consolas" w:eastAsia="Consolas" w:hAnsi="Consolas" w:cs="Consolas"/>
          <w:b/>
          <w:bCs/>
          <w:color w:val="008000"/>
          <w:sz w:val="26"/>
          <w:szCs w:val="26"/>
          <w:shd w:val="clear" w:color="auto" w:fill="EFEFEF"/>
        </w:rPr>
        <w:t>"-//mybatis.org//DTD MyBatis Generator Configuration 1.0//EN"</w:t>
      </w:r>
      <w:r>
        <w:rPr>
          <w:rFonts w:ascii="Consolas" w:eastAsia="Consolas" w:hAnsi="Consolas" w:cs="Consolas"/>
          <w:b/>
          <w:bCs/>
          <w:color w:val="008000"/>
          <w:sz w:val="26"/>
          <w:szCs w:val="26"/>
          <w:shd w:val="clear" w:color="auto" w:fill="EFEFEF"/>
        </w:rPr>
        <w:br/>
      </w:r>
      <w:r>
        <w:rPr>
          <w:rFonts w:ascii="Consolas" w:eastAsia="Consolas" w:hAnsi="Consolas" w:cs="Consolas"/>
          <w:b/>
          <w:bCs/>
          <w:color w:val="008000"/>
          <w:sz w:val="26"/>
          <w:szCs w:val="26"/>
        </w:rPr>
        <w:t>        </w:t>
      </w:r>
      <w:r>
        <w:rPr>
          <w:rFonts w:ascii="Consolas" w:eastAsia="Consolas" w:hAnsi="Consolas" w:cs="Consolas"/>
          <w:b/>
          <w:bCs/>
          <w:color w:val="008000"/>
          <w:sz w:val="26"/>
          <w:szCs w:val="26"/>
          <w:shd w:val="clear" w:color="auto" w:fill="EFEFEF"/>
        </w:rPr>
        <w:t>"http://mybatis.org/dtd/mybatis-generator-config_1_0.dtd"</w:t>
      </w:r>
      <w:r>
        <w:rPr>
          <w:rFonts w:ascii="Consolas" w:eastAsia="Consolas" w:hAnsi="Consolas" w:cs="Consolas"/>
          <w:b/>
          <w:bCs/>
          <w:i/>
          <w:iCs/>
          <w:color w:val="000080"/>
          <w:sz w:val="26"/>
          <w:szCs w:val="26"/>
        </w:rPr>
        <w:t>&gt;</w:t>
      </w:r>
      <w:r>
        <w:rPr>
          <w:rFonts w:ascii="Consolas" w:eastAsia="Consolas" w:hAnsi="Consolas" w:cs="Consolas"/>
          <w:b/>
          <w:bCs/>
          <w:i/>
          <w:iCs/>
          <w:color w:val="000080"/>
          <w:sz w:val="26"/>
          <w:szCs w:val="26"/>
        </w:rPr>
        <w:br/>
      </w:r>
      <w:r>
        <w:rPr>
          <w:rFonts w:ascii="Consolas" w:eastAsia="Consolas" w:hAnsi="Consolas" w:cs="Consolas"/>
          <w:b/>
          <w:bCs/>
          <w:i/>
          <w:iCs/>
          <w:color w:val="000080"/>
          <w:sz w:val="26"/>
          <w:szCs w:val="26"/>
        </w:rPr>
        <w:br/>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generatorConfiguration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 xml:space="preserve">properties </w:t>
      </w:r>
      <w:r>
        <w:rPr>
          <w:rFonts w:ascii="Consolas" w:eastAsia="Consolas" w:hAnsi="Consolas" w:cs="Consolas"/>
          <w:b/>
          <w:bCs/>
          <w:color w:val="0000FF"/>
          <w:sz w:val="26"/>
          <w:szCs w:val="26"/>
          <w:shd w:val="clear" w:color="auto" w:fill="EFEFEF"/>
        </w:rPr>
        <w:t>resource</w:t>
      </w:r>
      <w:r>
        <w:rPr>
          <w:rFonts w:ascii="Consolas" w:eastAsia="Consolas" w:hAnsi="Consolas" w:cs="Consolas"/>
          <w:b/>
          <w:bCs/>
          <w:color w:val="008000"/>
          <w:sz w:val="26"/>
          <w:szCs w:val="26"/>
          <w:shd w:val="clear" w:color="auto" w:fill="EFEFEF"/>
        </w:rPr>
        <w:t>="config.properties"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 xml:space="preserve">context </w:t>
      </w:r>
      <w:r>
        <w:rPr>
          <w:rFonts w:ascii="Consolas" w:eastAsia="Consolas" w:hAnsi="Consolas" w:cs="Consolas"/>
          <w:b/>
          <w:bCs/>
          <w:color w:val="0000FF"/>
          <w:sz w:val="26"/>
          <w:szCs w:val="26"/>
          <w:shd w:val="clear" w:color="auto" w:fill="EFEFEF"/>
        </w:rPr>
        <w:t>id</w:t>
      </w:r>
      <w:r>
        <w:rPr>
          <w:rFonts w:ascii="Consolas" w:eastAsia="Consolas" w:hAnsi="Consolas" w:cs="Consolas"/>
          <w:b/>
          <w:bCs/>
          <w:color w:val="008000"/>
          <w:sz w:val="26"/>
          <w:szCs w:val="26"/>
          <w:shd w:val="clear" w:color="auto" w:fill="EFEFEF"/>
        </w:rPr>
        <w:t xml:space="preserve">="Mysql" </w:t>
      </w:r>
      <w:r>
        <w:rPr>
          <w:rFonts w:ascii="Consolas" w:eastAsia="Consolas" w:hAnsi="Consolas" w:cs="Consolas"/>
          <w:b/>
          <w:bCs/>
          <w:color w:val="0000FF"/>
          <w:sz w:val="26"/>
          <w:szCs w:val="26"/>
          <w:shd w:val="clear" w:color="auto" w:fill="EFEFEF"/>
        </w:rPr>
        <w:t>targetRuntime</w:t>
      </w:r>
      <w:r>
        <w:rPr>
          <w:rFonts w:ascii="Consolas" w:eastAsia="Consolas" w:hAnsi="Consolas" w:cs="Consolas"/>
          <w:b/>
          <w:bCs/>
          <w:color w:val="008000"/>
          <w:sz w:val="26"/>
          <w:szCs w:val="26"/>
          <w:shd w:val="clear" w:color="auto" w:fill="EFEFEF"/>
        </w:rPr>
        <w:t xml:space="preserve">="MyBatis3Simple" </w:t>
      </w:r>
      <w:r>
        <w:rPr>
          <w:rFonts w:ascii="Consolas" w:eastAsia="Consolas" w:hAnsi="Consolas" w:cs="Consolas"/>
          <w:b/>
          <w:bCs/>
          <w:color w:val="0000FF"/>
          <w:sz w:val="26"/>
          <w:szCs w:val="26"/>
          <w:shd w:val="clear" w:color="auto" w:fill="EFEFEF"/>
        </w:rPr>
        <w:t>defaultModelType</w:t>
      </w:r>
      <w:r>
        <w:rPr>
          <w:rFonts w:ascii="Consolas" w:eastAsia="Consolas" w:hAnsi="Consolas" w:cs="Consolas"/>
          <w:b/>
          <w:bCs/>
          <w:color w:val="008000"/>
          <w:sz w:val="26"/>
          <w:szCs w:val="26"/>
          <w:shd w:val="clear" w:color="auto" w:fill="EFEFEF"/>
        </w:rPr>
        <w:t>="flat"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 xml:space="preserve">property </w:t>
      </w:r>
      <w:r>
        <w:rPr>
          <w:rFonts w:ascii="Consolas" w:eastAsia="Consolas" w:hAnsi="Consolas" w:cs="Consolas"/>
          <w:b/>
          <w:bCs/>
          <w:color w:val="0000FF"/>
          <w:sz w:val="26"/>
          <w:szCs w:val="26"/>
          <w:shd w:val="clear" w:color="auto" w:fill="EFEFEF"/>
        </w:rPr>
        <w:t>name</w:t>
      </w:r>
      <w:r>
        <w:rPr>
          <w:rFonts w:ascii="Consolas" w:eastAsia="Consolas" w:hAnsi="Consolas" w:cs="Consolas"/>
          <w:b/>
          <w:bCs/>
          <w:color w:val="008000"/>
          <w:sz w:val="26"/>
          <w:szCs w:val="26"/>
          <w:shd w:val="clear" w:color="auto" w:fill="EFEFEF"/>
        </w:rPr>
        <w:t xml:space="preserve">="beginningDelimiter" </w:t>
      </w:r>
      <w:r>
        <w:rPr>
          <w:rFonts w:ascii="Consolas" w:eastAsia="Consolas" w:hAnsi="Consolas" w:cs="Consolas"/>
          <w:b/>
          <w:bCs/>
          <w:color w:val="0000FF"/>
          <w:sz w:val="26"/>
          <w:szCs w:val="26"/>
          <w:shd w:val="clear" w:color="auto" w:fill="EFEFEF"/>
        </w:rPr>
        <w:t>value</w:t>
      </w:r>
      <w:r>
        <w:rPr>
          <w:rFonts w:ascii="Consolas" w:eastAsia="Consolas" w:hAnsi="Consolas" w:cs="Consolas"/>
          <w:b/>
          <w:bCs/>
          <w:color w:val="008000"/>
          <w:sz w:val="26"/>
          <w:szCs w:val="26"/>
          <w:shd w:val="clear" w:color="auto" w:fill="EFEFEF"/>
        </w:rPr>
        <w: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 xml:space="preserve">property </w:t>
      </w:r>
      <w:r>
        <w:rPr>
          <w:rFonts w:ascii="Consolas" w:eastAsia="Consolas" w:hAnsi="Consolas" w:cs="Consolas"/>
          <w:b/>
          <w:bCs/>
          <w:color w:val="0000FF"/>
          <w:sz w:val="26"/>
          <w:szCs w:val="26"/>
          <w:shd w:val="clear" w:color="auto" w:fill="EFEFEF"/>
        </w:rPr>
        <w:t>name</w:t>
      </w:r>
      <w:r>
        <w:rPr>
          <w:rFonts w:ascii="Consolas" w:eastAsia="Consolas" w:hAnsi="Consolas" w:cs="Consolas"/>
          <w:b/>
          <w:bCs/>
          <w:color w:val="008000"/>
          <w:sz w:val="26"/>
          <w:szCs w:val="26"/>
          <w:shd w:val="clear" w:color="auto" w:fill="EFEFEF"/>
        </w:rPr>
        <w:t xml:space="preserve">="endingDelimiter" </w:t>
      </w:r>
      <w:r>
        <w:rPr>
          <w:rFonts w:ascii="Consolas" w:eastAsia="Consolas" w:hAnsi="Consolas" w:cs="Consolas"/>
          <w:b/>
          <w:bCs/>
          <w:color w:val="0000FF"/>
          <w:sz w:val="26"/>
          <w:szCs w:val="26"/>
          <w:shd w:val="clear" w:color="auto" w:fill="EFEFEF"/>
        </w:rPr>
        <w:t>value</w:t>
      </w:r>
      <w:r>
        <w:rPr>
          <w:rFonts w:ascii="Consolas" w:eastAsia="Consolas" w:hAnsi="Consolas" w:cs="Consolas"/>
          <w:b/>
          <w:bCs/>
          <w:color w:val="008000"/>
          <w:sz w:val="26"/>
          <w:szCs w:val="26"/>
          <w:shd w:val="clear" w:color="auto" w:fill="EFEFEF"/>
        </w:rPr>
        <w: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 xml:space="preserve">plugin </w:t>
      </w:r>
      <w:r>
        <w:rPr>
          <w:rFonts w:ascii="Consolas" w:eastAsia="Consolas" w:hAnsi="Consolas" w:cs="Consolas"/>
          <w:b/>
          <w:bCs/>
          <w:color w:val="0000FF"/>
          <w:sz w:val="26"/>
          <w:szCs w:val="26"/>
          <w:shd w:val="clear" w:color="auto" w:fill="EFEFEF"/>
        </w:rPr>
        <w:t>type</w:t>
      </w:r>
      <w:r>
        <w:rPr>
          <w:rFonts w:ascii="Consolas" w:eastAsia="Consolas" w:hAnsi="Consolas" w:cs="Consolas"/>
          <w:b/>
          <w:bCs/>
          <w:color w:val="008000"/>
          <w:sz w:val="26"/>
          <w:szCs w:val="26"/>
          <w:shd w:val="clear" w:color="auto" w:fill="EFEFEF"/>
        </w:rPr>
        <w:t>="tk.mybatis.mapper.generator.MapperPlugin"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 xml:space="preserve">property </w:t>
      </w:r>
      <w:r>
        <w:rPr>
          <w:rFonts w:ascii="Consolas" w:eastAsia="Consolas" w:hAnsi="Consolas" w:cs="Consolas"/>
          <w:b/>
          <w:bCs/>
          <w:color w:val="0000FF"/>
          <w:sz w:val="26"/>
          <w:szCs w:val="26"/>
          <w:shd w:val="clear" w:color="auto" w:fill="EFEFEF"/>
        </w:rPr>
        <w:t>name</w:t>
      </w:r>
      <w:r>
        <w:rPr>
          <w:rFonts w:ascii="Consolas" w:eastAsia="Consolas" w:hAnsi="Consolas" w:cs="Consolas"/>
          <w:b/>
          <w:bCs/>
          <w:color w:val="008000"/>
          <w:sz w:val="26"/>
          <w:szCs w:val="26"/>
          <w:shd w:val="clear" w:color="auto" w:fill="EFEFEF"/>
        </w:rPr>
        <w:t xml:space="preserve">="mappers" </w:t>
      </w:r>
      <w:r>
        <w:rPr>
          <w:rFonts w:ascii="Consolas" w:eastAsia="Consolas" w:hAnsi="Consolas" w:cs="Consolas"/>
          <w:b/>
          <w:bCs/>
          <w:color w:val="0000FF"/>
          <w:sz w:val="26"/>
          <w:szCs w:val="26"/>
          <w:shd w:val="clear" w:color="auto" w:fill="EFEFEF"/>
        </w:rPr>
        <w:t>value</w:t>
      </w:r>
      <w:r>
        <w:rPr>
          <w:rFonts w:ascii="Consolas" w:eastAsia="Consolas" w:hAnsi="Consolas" w:cs="Consolas"/>
          <w:b/>
          <w:bCs/>
          <w:color w:val="008000"/>
          <w:sz w:val="26"/>
          <w:szCs w:val="26"/>
          <w:shd w:val="clear" w:color="auto" w:fill="EFEFEF"/>
        </w:rPr>
        <w:t>="tk.mybatis.mapper.common.Mapper"</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 xml:space="preserve">property </w:t>
      </w:r>
      <w:r>
        <w:rPr>
          <w:rFonts w:ascii="Consolas" w:eastAsia="Consolas" w:hAnsi="Consolas" w:cs="Consolas"/>
          <w:b/>
          <w:bCs/>
          <w:color w:val="0000FF"/>
          <w:sz w:val="26"/>
          <w:szCs w:val="26"/>
          <w:shd w:val="clear" w:color="auto" w:fill="EFEFEF"/>
        </w:rPr>
        <w:t>name</w:t>
      </w:r>
      <w:r>
        <w:rPr>
          <w:rFonts w:ascii="Consolas" w:eastAsia="Consolas" w:hAnsi="Consolas" w:cs="Consolas"/>
          <w:b/>
          <w:bCs/>
          <w:color w:val="008000"/>
          <w:sz w:val="26"/>
          <w:szCs w:val="26"/>
          <w:shd w:val="clear" w:color="auto" w:fill="EFEFEF"/>
        </w:rPr>
        <w:t xml:space="preserve">="caseSensitive" </w:t>
      </w:r>
      <w:r>
        <w:rPr>
          <w:rFonts w:ascii="Consolas" w:eastAsia="Consolas" w:hAnsi="Consolas" w:cs="Consolas"/>
          <w:b/>
          <w:bCs/>
          <w:color w:val="0000FF"/>
          <w:sz w:val="26"/>
          <w:szCs w:val="26"/>
          <w:shd w:val="clear" w:color="auto" w:fill="EFEFEF"/>
        </w:rPr>
        <w:t>value</w:t>
      </w:r>
      <w:r>
        <w:rPr>
          <w:rFonts w:ascii="Consolas" w:eastAsia="Consolas" w:hAnsi="Consolas" w:cs="Consolas"/>
          <w:b/>
          <w:bCs/>
          <w:color w:val="008000"/>
          <w:sz w:val="26"/>
          <w:szCs w:val="26"/>
          <w:shd w:val="clear" w:color="auto" w:fill="EFEFEF"/>
        </w:rPr>
        <w:t>="true"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 xml:space="preserve">jdbcConnection </w:t>
      </w:r>
      <w:r>
        <w:rPr>
          <w:rFonts w:ascii="Consolas" w:eastAsia="Consolas" w:hAnsi="Consolas" w:cs="Consolas"/>
          <w:b/>
          <w:bCs/>
          <w:color w:val="0000FF"/>
          <w:sz w:val="26"/>
          <w:szCs w:val="26"/>
          <w:shd w:val="clear" w:color="auto" w:fill="EFEFEF"/>
        </w:rPr>
        <w:t>driverClass</w:t>
      </w:r>
      <w:r>
        <w:rPr>
          <w:rFonts w:ascii="Consolas" w:eastAsia="Consolas" w:hAnsi="Consolas" w:cs="Consolas"/>
          <w:b/>
          <w:bCs/>
          <w:color w:val="008000"/>
          <w:sz w:val="26"/>
          <w:szCs w:val="26"/>
          <w:shd w:val="clear" w:color="auto" w:fill="EFEFEF"/>
        </w:rPr>
        <w:t>="${jdbc.driverClass}"</w:t>
      </w:r>
      <w:r>
        <w:rPr>
          <w:rFonts w:ascii="Consolas" w:eastAsia="Consolas" w:hAnsi="Consolas" w:cs="Consolas"/>
          <w:b/>
          <w:bCs/>
          <w:color w:val="008000"/>
          <w:sz w:val="26"/>
          <w:szCs w:val="26"/>
          <w:shd w:val="clear" w:color="auto" w:fill="EFEFEF"/>
        </w:rPr>
        <w:br/>
      </w:r>
      <w:r>
        <w:rPr>
          <w:rFonts w:ascii="Consolas" w:eastAsia="Consolas" w:hAnsi="Consolas" w:cs="Consolas"/>
          <w:b/>
          <w:bCs/>
          <w:color w:val="008000"/>
          <w:sz w:val="26"/>
          <w:szCs w:val="26"/>
          <w:shd w:val="clear" w:color="auto" w:fill="EFEFEF"/>
        </w:rPr>
        <w:t>                        </w:t>
      </w:r>
      <w:r>
        <w:rPr>
          <w:rFonts w:ascii="Consolas" w:eastAsia="Consolas" w:hAnsi="Consolas" w:cs="Consolas"/>
          <w:b/>
          <w:bCs/>
          <w:color w:val="0000FF"/>
          <w:sz w:val="26"/>
          <w:szCs w:val="26"/>
          <w:shd w:val="clear" w:color="auto" w:fill="EFEFEF"/>
        </w:rPr>
        <w:t>connectionURL</w:t>
      </w:r>
      <w:r>
        <w:rPr>
          <w:rFonts w:ascii="Consolas" w:eastAsia="Consolas" w:hAnsi="Consolas" w:cs="Consolas"/>
          <w:b/>
          <w:bCs/>
          <w:color w:val="008000"/>
          <w:sz w:val="26"/>
          <w:szCs w:val="26"/>
          <w:shd w:val="clear" w:color="auto" w:fill="EFEFEF"/>
        </w:rPr>
        <w:t>="${jdbc.url}"</w:t>
      </w:r>
      <w:r>
        <w:rPr>
          <w:rFonts w:ascii="Consolas" w:eastAsia="Consolas" w:hAnsi="Consolas" w:cs="Consolas"/>
          <w:b/>
          <w:bCs/>
          <w:color w:val="008000"/>
          <w:sz w:val="26"/>
          <w:szCs w:val="26"/>
          <w:shd w:val="clear" w:color="auto" w:fill="EFEFEF"/>
        </w:rPr>
        <w:br/>
      </w:r>
      <w:r>
        <w:rPr>
          <w:rFonts w:ascii="Consolas" w:eastAsia="Consolas" w:hAnsi="Consolas" w:cs="Consolas"/>
          <w:b/>
          <w:bCs/>
          <w:color w:val="008000"/>
          <w:sz w:val="26"/>
          <w:szCs w:val="26"/>
          <w:shd w:val="clear" w:color="auto" w:fill="EFEFEF"/>
        </w:rPr>
        <w:t>                        </w:t>
      </w:r>
      <w:r>
        <w:rPr>
          <w:rFonts w:ascii="Consolas" w:eastAsia="Consolas" w:hAnsi="Consolas" w:cs="Consolas"/>
          <w:b/>
          <w:bCs/>
          <w:color w:val="0000FF"/>
          <w:sz w:val="26"/>
          <w:szCs w:val="26"/>
          <w:shd w:val="clear" w:color="auto" w:fill="EFEFEF"/>
        </w:rPr>
        <w:t>userId</w:t>
      </w:r>
      <w:r>
        <w:rPr>
          <w:rFonts w:ascii="Consolas" w:eastAsia="Consolas" w:hAnsi="Consolas" w:cs="Consolas"/>
          <w:b/>
          <w:bCs/>
          <w:color w:val="008000"/>
          <w:sz w:val="26"/>
          <w:szCs w:val="26"/>
          <w:shd w:val="clear" w:color="auto" w:fill="EFEFEF"/>
        </w:rPr>
        <w:t>="${jdbc.user}"</w:t>
      </w:r>
      <w:r>
        <w:rPr>
          <w:rFonts w:ascii="Consolas" w:eastAsia="Consolas" w:hAnsi="Consolas" w:cs="Consolas"/>
          <w:b/>
          <w:bCs/>
          <w:color w:val="008000"/>
          <w:sz w:val="26"/>
          <w:szCs w:val="26"/>
          <w:shd w:val="clear" w:color="auto" w:fill="EFEFEF"/>
        </w:rPr>
        <w:br/>
      </w:r>
      <w:r>
        <w:rPr>
          <w:rFonts w:ascii="Consolas" w:eastAsia="Consolas" w:hAnsi="Consolas" w:cs="Consolas"/>
          <w:b/>
          <w:bCs/>
          <w:color w:val="008000"/>
          <w:sz w:val="26"/>
          <w:szCs w:val="26"/>
          <w:shd w:val="clear" w:color="auto" w:fill="EFEFEF"/>
        </w:rPr>
        <w:t>                        </w:t>
      </w:r>
      <w:r>
        <w:rPr>
          <w:rFonts w:ascii="Consolas" w:eastAsia="Consolas" w:hAnsi="Consolas" w:cs="Consolas"/>
          <w:b/>
          <w:bCs/>
          <w:color w:val="0000FF"/>
          <w:sz w:val="26"/>
          <w:szCs w:val="26"/>
          <w:shd w:val="clear" w:color="auto" w:fill="EFEFEF"/>
        </w:rPr>
        <w:t>password</w:t>
      </w:r>
      <w:r>
        <w:rPr>
          <w:rFonts w:ascii="Consolas" w:eastAsia="Consolas" w:hAnsi="Consolas" w:cs="Consolas"/>
          <w:b/>
          <w:bCs/>
          <w:color w:val="008000"/>
          <w:sz w:val="26"/>
          <w:szCs w:val="26"/>
          <w:shd w:val="clear" w:color="auto" w:fill="EFEFEF"/>
        </w:rPr>
        <w:t>="${jdbc.password}"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jdbcConnection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color w:val="FF0000"/>
          <w:sz w:val="26"/>
          <w:szCs w:val="26"/>
          <w:shd w:val="clear" w:color="auto" w:fill="EFEFEF"/>
        </w:rPr>
        <w:t>&lt;</w:t>
      </w:r>
      <w:r>
        <w:rPr>
          <w:rFonts w:ascii="Consolas" w:eastAsia="Consolas" w:hAnsi="Consolas" w:cs="Consolas"/>
          <w:b/>
          <w:bCs/>
          <w:color w:val="FF0000"/>
          <w:sz w:val="26"/>
          <w:szCs w:val="26"/>
          <w:shd w:val="clear" w:color="auto" w:fill="EFEFEF"/>
        </w:rPr>
        <w:t>javaModelGenerator targetPackage="${package.name}.entities" targetProject="src/main/java"</w:t>
      </w:r>
      <w:r>
        <w:rPr>
          <w:rFonts w:ascii="Consolas" w:eastAsia="Consolas" w:hAnsi="Consolas" w:cs="Consolas"/>
          <w:color w:val="FF0000"/>
          <w:sz w:val="26"/>
          <w:szCs w:val="26"/>
          <w:shd w:val="clear" w:color="auto" w:fill="EFEFEF"/>
        </w:rPr>
        <w:t>/&gt;</w:t>
      </w:r>
      <w:r>
        <w:rPr>
          <w:rFonts w:ascii="Consolas" w:eastAsia="Consolas" w:hAnsi="Consolas" w:cs="Consolas"/>
          <w:color w:val="FF0000"/>
          <w:sz w:val="26"/>
          <w:szCs w:val="26"/>
          <w:shd w:val="clear" w:color="auto" w:fill="EFEFEF"/>
        </w:rPr>
        <w:br/>
      </w:r>
      <w:r>
        <w:rPr>
          <w:rFonts w:ascii="Consolas" w:eastAsia="Consolas" w:hAnsi="Consolas" w:cs="Consolas"/>
          <w:color w:val="FF0000"/>
          <w:sz w:val="26"/>
          <w:szCs w:val="26"/>
          <w:shd w:val="clear" w:color="auto" w:fill="EFEFEF"/>
        </w:rPr>
        <w:br/>
      </w:r>
      <w:r>
        <w:rPr>
          <w:rFonts w:ascii="Consolas" w:eastAsia="Consolas" w:hAnsi="Consolas" w:cs="Consolas"/>
          <w:color w:val="FF0000"/>
          <w:sz w:val="26"/>
          <w:szCs w:val="26"/>
        </w:rPr>
        <w:t>        </w:t>
      </w:r>
      <w:r>
        <w:rPr>
          <w:rFonts w:ascii="Consolas" w:eastAsia="Consolas" w:hAnsi="Consolas" w:cs="Consolas"/>
          <w:color w:val="FF0000"/>
          <w:sz w:val="26"/>
          <w:szCs w:val="26"/>
          <w:shd w:val="clear" w:color="auto" w:fill="EFEFEF"/>
        </w:rPr>
        <w:t>&lt;</w:t>
      </w:r>
      <w:r>
        <w:rPr>
          <w:rFonts w:ascii="Consolas" w:eastAsia="Consolas" w:hAnsi="Consolas" w:cs="Consolas"/>
          <w:b/>
          <w:bCs/>
          <w:color w:val="FF0000"/>
          <w:sz w:val="26"/>
          <w:szCs w:val="26"/>
          <w:shd w:val="clear" w:color="auto" w:fill="EFEFEF"/>
        </w:rPr>
        <w:t>sqlMapGenerator targetPackage="${package.name}.mapper" targetProject="src/main/java"</w:t>
      </w:r>
      <w:r>
        <w:rPr>
          <w:rFonts w:ascii="Consolas" w:eastAsia="Consolas" w:hAnsi="Consolas" w:cs="Consolas"/>
          <w:color w:val="FF0000"/>
          <w:sz w:val="26"/>
          <w:szCs w:val="26"/>
          <w:shd w:val="clear" w:color="auto" w:fill="EFEFEF"/>
        </w:rPr>
        <w:t>/&gt;</w:t>
      </w:r>
      <w:r>
        <w:rPr>
          <w:rFonts w:ascii="Consolas" w:eastAsia="Consolas" w:hAnsi="Consolas" w:cs="Consolas"/>
          <w:color w:val="FF0000"/>
          <w:sz w:val="26"/>
          <w:szCs w:val="26"/>
          <w:shd w:val="clear" w:color="auto" w:fill="EFEFEF"/>
        </w:rPr>
        <w:br/>
      </w:r>
      <w:r>
        <w:rPr>
          <w:rFonts w:ascii="Consolas" w:eastAsia="Consolas" w:hAnsi="Consolas" w:cs="Consolas"/>
          <w:color w:val="FF0000"/>
          <w:sz w:val="26"/>
          <w:szCs w:val="26"/>
          <w:shd w:val="clear" w:color="auto" w:fill="EFEFEF"/>
        </w:rPr>
        <w:br/>
      </w:r>
      <w:r>
        <w:rPr>
          <w:rFonts w:ascii="Consolas" w:eastAsia="Consolas" w:hAnsi="Consolas" w:cs="Consolas"/>
          <w:color w:val="FF0000"/>
          <w:sz w:val="26"/>
          <w:szCs w:val="26"/>
        </w:rPr>
        <w:t>        </w:t>
      </w:r>
      <w:r>
        <w:rPr>
          <w:rFonts w:ascii="Consolas" w:eastAsia="Consolas" w:hAnsi="Consolas" w:cs="Consolas"/>
          <w:color w:val="FF0000"/>
          <w:sz w:val="26"/>
          <w:szCs w:val="26"/>
          <w:shd w:val="clear" w:color="auto" w:fill="EFEFEF"/>
        </w:rPr>
        <w:t>&lt;</w:t>
      </w:r>
      <w:r>
        <w:rPr>
          <w:rFonts w:ascii="Consolas" w:eastAsia="Consolas" w:hAnsi="Consolas" w:cs="Consolas"/>
          <w:b/>
          <w:bCs/>
          <w:color w:val="FF0000"/>
          <w:sz w:val="26"/>
          <w:szCs w:val="26"/>
          <w:shd w:val="clear" w:color="auto" w:fill="EFEFEF"/>
        </w:rPr>
        <w:t>javaClientGenerator targetPackage="${package.name}.mapper" targetProject="src/main/java" type="XMLMAPPER"</w:t>
      </w:r>
      <w:r>
        <w:rPr>
          <w:rFonts w:ascii="Consolas" w:eastAsia="Consolas" w:hAnsi="Consolas" w:cs="Consolas"/>
          <w:color w:val="FF0000"/>
          <w:sz w:val="26"/>
          <w:szCs w:val="26"/>
          <w:shd w:val="clear" w:color="auto" w:fill="EFEFEF"/>
        </w:rPr>
        <w:t>/&gt;</w:t>
      </w:r>
      <w:r>
        <w:rPr>
          <w:rFonts w:ascii="Consolas" w:eastAsia="Consolas" w:hAnsi="Consolas" w:cs="Consolas"/>
          <w:color w:val="FF0000"/>
          <w:sz w:val="26"/>
          <w:szCs w:val="26"/>
          <w:shd w:val="clear" w:color="auto" w:fill="EFEFEF"/>
        </w:rPr>
        <w:br/>
      </w:r>
      <w:r>
        <w:rPr>
          <w:rFonts w:ascii="Consolas" w:eastAsia="Consolas" w:hAnsi="Consolas" w:cs="Consolas"/>
          <w:color w:val="FF0000"/>
          <w:sz w:val="26"/>
          <w:szCs w:val="26"/>
          <w:shd w:val="clear" w:color="auto" w:fill="EFEFEF"/>
        </w:rPr>
        <w:br/>
      </w:r>
      <w:r>
        <w:rPr>
          <w:rFonts w:ascii="Consolas" w:eastAsia="Consolas" w:hAnsi="Consolas" w:cs="Consolas"/>
          <w:color w:val="FF0000"/>
          <w:sz w:val="26"/>
          <w:szCs w:val="26"/>
        </w:rPr>
        <w:t>        </w:t>
      </w:r>
      <w:r>
        <w:rPr>
          <w:rFonts w:ascii="Consolas" w:eastAsia="Consolas" w:hAnsi="Consolas" w:cs="Consolas"/>
          <w:color w:val="FF0000"/>
          <w:sz w:val="26"/>
          <w:szCs w:val="26"/>
          <w:shd w:val="clear" w:color="auto" w:fill="EFEFEF"/>
        </w:rPr>
        <w:t>&lt;</w:t>
      </w:r>
      <w:r>
        <w:rPr>
          <w:rFonts w:ascii="Consolas" w:eastAsia="Consolas" w:hAnsi="Consolas" w:cs="Consolas"/>
          <w:b/>
          <w:bCs/>
          <w:color w:val="FF0000"/>
          <w:sz w:val="26"/>
          <w:szCs w:val="26"/>
          <w:shd w:val="clear" w:color="auto" w:fill="EFEFEF"/>
        </w:rPr>
        <w:t>table tableName="t_user" domainObjectName="User"</w:t>
      </w:r>
      <w:r>
        <w:rPr>
          <w:rFonts w:ascii="Consolas" w:eastAsia="Consolas" w:hAnsi="Consolas" w:cs="Consolas"/>
          <w:color w:val="FF0000"/>
          <w:sz w:val="26"/>
          <w:szCs w:val="26"/>
          <w:shd w:val="clear" w:color="auto" w:fill="EFEFEF"/>
        </w:rPr>
        <w:t>&gt;</w:t>
      </w:r>
      <w:r>
        <w:rPr>
          <w:rFonts w:ascii="Consolas" w:eastAsia="Consolas" w:hAnsi="Consolas" w:cs="Consolas"/>
          <w:color w:val="FF0000"/>
          <w:sz w:val="26"/>
          <w:szCs w:val="26"/>
          <w:shd w:val="clear" w:color="auto" w:fill="EFEFEF"/>
        </w:rPr>
        <w:br/>
      </w:r>
      <w:r>
        <w:rPr>
          <w:rFonts w:ascii="Consolas" w:eastAsia="Consolas" w:hAnsi="Consolas" w:cs="Consolas"/>
          <w:color w:val="FF0000"/>
          <w:sz w:val="26"/>
          <w:szCs w:val="26"/>
        </w:rPr>
        <w:t>            </w:t>
      </w:r>
      <w:r>
        <w:rPr>
          <w:rFonts w:ascii="Consolas" w:eastAsia="Consolas" w:hAnsi="Consolas" w:cs="Consolas"/>
          <w:color w:val="FF0000"/>
          <w:sz w:val="26"/>
          <w:szCs w:val="26"/>
          <w:shd w:val="clear" w:color="auto" w:fill="EFEFEF"/>
        </w:rPr>
        <w:t>&lt;</w:t>
      </w:r>
      <w:r>
        <w:rPr>
          <w:rFonts w:ascii="Consolas" w:eastAsia="Consolas" w:hAnsi="Consolas" w:cs="Consolas"/>
          <w:b/>
          <w:bCs/>
          <w:color w:val="FF0000"/>
          <w:sz w:val="26"/>
          <w:szCs w:val="26"/>
          <w:shd w:val="clear" w:color="auto" w:fill="EFEFEF"/>
        </w:rPr>
        <w:t>generatedKey column="id" sqlStatement="JDBC"</w:t>
      </w:r>
      <w:r>
        <w:rPr>
          <w:rFonts w:ascii="Consolas" w:eastAsia="Consolas" w:hAnsi="Consolas" w:cs="Consolas"/>
          <w:color w:val="FF0000"/>
          <w:sz w:val="26"/>
          <w:szCs w:val="26"/>
          <w:shd w:val="clear" w:color="auto" w:fill="EFEFEF"/>
        </w:rPr>
        <w:t>/&gt;</w:t>
      </w:r>
      <w:r>
        <w:rPr>
          <w:rFonts w:ascii="Consolas" w:eastAsia="Consolas" w:hAnsi="Consolas" w:cs="Consolas"/>
          <w:color w:val="FF0000"/>
          <w:sz w:val="26"/>
          <w:szCs w:val="26"/>
          <w:shd w:val="clear" w:color="auto" w:fill="EFEFEF"/>
        </w:rPr>
        <w:br/>
      </w:r>
      <w:r>
        <w:rPr>
          <w:rFonts w:ascii="Consolas" w:eastAsia="Consolas" w:hAnsi="Consolas" w:cs="Consolas"/>
          <w:color w:val="FF0000"/>
          <w:sz w:val="26"/>
          <w:szCs w:val="26"/>
        </w:rPr>
        <w:t>        </w:t>
      </w:r>
      <w:r>
        <w:rPr>
          <w:rFonts w:ascii="Consolas" w:eastAsia="Consolas" w:hAnsi="Consolas" w:cs="Consolas"/>
          <w:color w:val="FF0000"/>
          <w:sz w:val="26"/>
          <w:szCs w:val="26"/>
          <w:shd w:val="clear" w:color="auto" w:fill="EFEFEF"/>
        </w:rPr>
        <w:t>&lt;/</w:t>
      </w:r>
      <w:r>
        <w:rPr>
          <w:rFonts w:ascii="Consolas" w:eastAsia="Consolas" w:hAnsi="Consolas" w:cs="Consolas"/>
          <w:b/>
          <w:bCs/>
          <w:color w:val="FF0000"/>
          <w:sz w:val="26"/>
          <w:szCs w:val="26"/>
          <w:shd w:val="clear" w:color="auto" w:fill="EFEFEF"/>
        </w:rPr>
        <w:t>table</w:t>
      </w:r>
      <w:r>
        <w:rPr>
          <w:rFonts w:ascii="Consolas" w:eastAsia="Consolas" w:hAnsi="Consolas" w:cs="Consolas"/>
          <w:color w:val="FF0000"/>
          <w:sz w:val="26"/>
          <w:szCs w:val="26"/>
          <w:shd w:val="clear" w:color="auto" w:fill="EFEFEF"/>
        </w:rPr>
        <w:t>&gt;</w:t>
      </w:r>
      <w:r>
        <w:rPr>
          <w:rFonts w:ascii="Consolas" w:eastAsia="Consolas" w:hAnsi="Consolas" w:cs="Consolas"/>
          <w:color w:val="FF0000"/>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context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generatorConfiguration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p>
    <w:p>
      <w:pPr>
        <w:pStyle w:val="MMNotes"/>
        <w:spacing w:after="240"/>
        <w:ind w:left="2228"/>
        <w:jc w:val="left"/>
      </w:pPr>
      <w:r>
        <w:t> </w:t>
      </w:r>
    </w:p>
    <w:p>
      <w:pPr>
        <w:pStyle w:val="MMTopic4"/>
        <w:numPr>
          <w:ilvl w:val="3"/>
          <w:numId w:val="1"/>
        </w:numPr>
        <w:spacing w:after="240"/>
      </w:pPr>
      <w:bookmarkStart w:id="175" w:name="y00bpdPl0k+wIWMZ6KSFBQ=="/>
      <w:bookmarkStart w:id="176" w:name="_Toc256000087"/>
      <w:r>
        <w:t>一键生成</w:t>
      </w:r>
      <w:bookmarkEnd w:id="176"/>
      <w:bookmarkEnd w:id="175"/>
      <w:r>
        <w:fldChar w:fldCharType="begin"/>
      </w:r>
      <w:r>
        <w:instrText>PRIVATE {"MapObjectType":"Topic","SubType":"Subtopic","Id":"y00bpdPl0k+wIWMZ6KSFBQ==","Parent":"ES7/ay4tMUueLCIqsl43cQ=="}</w:instrText>
      </w:r>
      <w:r>
        <w:fldChar w:fldCharType="end"/>
      </w:r>
    </w:p>
    <w:p>
      <w:pPr>
        <w:pStyle w:val="MMNotes"/>
        <w:ind w:left="1988"/>
        <w:jc w:val="left"/>
      </w:pPr>
      <w:r>
        <w:t> </w:t>
      </w:r>
    </w:p>
    <w:p>
      <w:pPr>
        <w:pStyle w:val="MMNotes"/>
        <w:spacing w:after="240"/>
        <w:ind w:left="1988"/>
        <w:jc w:val="left"/>
      </w:pPr>
      <w:r>
        <w:drawing>
          <wp:inline>
            <wp:extent cx="4224020" cy="1931429"/>
            <wp:docPr id="10004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6" name=""/>
                    <pic:cNvPicPr>
                      <a:picLocks noChangeAspect="1"/>
                    </pic:cNvPicPr>
                  </pic:nvPicPr>
                  <pic:blipFill>
                    <a:blip xmlns:r="http://schemas.openxmlformats.org/officeDocument/2006/relationships" r:embed="rId23"/>
                    <a:stretch>
                      <a:fillRect/>
                    </a:stretch>
                  </pic:blipFill>
                  <pic:spPr>
                    <a:xfrm>
                      <a:off x="0" y="0"/>
                      <a:ext cx="4224020" cy="1931429"/>
                    </a:xfrm>
                    <a:prstGeom prst="rect">
                      <a:avLst/>
                    </a:prstGeom>
                  </pic:spPr>
                </pic:pic>
              </a:graphicData>
            </a:graphic>
          </wp:inline>
        </w:drawing>
      </w:r>
    </w:p>
    <w:p>
      <w:pPr>
        <w:pStyle w:val="MMTopic5"/>
        <w:numPr>
          <w:ilvl w:val="4"/>
          <w:numId w:val="1"/>
        </w:numPr>
        <w:spacing w:after="240"/>
      </w:pPr>
      <w:bookmarkStart w:id="177" w:name="MSnGcx6d40uEQZItL/Io4Q=="/>
      <w:bookmarkStart w:id="178" w:name="_Toc256000088"/>
      <w:r>
        <w:rPr>
          <w:rFonts w:ascii="宋体" w:eastAsia="宋体" w:hAnsi="宋体" w:cs="宋体"/>
          <w:b w:val="0"/>
          <w:i w:val="0"/>
          <w:strike w:val="0"/>
          <w:color w:val="000000"/>
          <w:sz w:val="20"/>
          <w:u w:val="none"/>
        </w:rPr>
        <w:t>双击插件</w:t>
      </w:r>
      <w:r>
        <w:rPr>
          <w:rFonts w:ascii="Arial" w:eastAsia="Arial" w:hAnsi="Arial" w:cs="Arial"/>
          <w:b w:val="0"/>
          <w:i w:val="0"/>
          <w:strike w:val="0"/>
          <w:color w:val="000000"/>
          <w:sz w:val="20"/>
          <w:u w:val="none"/>
        </w:rPr>
        <w:t>mybatis-generator:gererate</w:t>
      </w:r>
      <w:r>
        <w:rPr>
          <w:rFonts w:ascii="宋体" w:eastAsia="宋体" w:hAnsi="宋体" w:cs="宋体"/>
          <w:b w:val="0"/>
          <w:i w:val="0"/>
          <w:strike w:val="0"/>
          <w:color w:val="000000"/>
          <w:sz w:val="20"/>
          <w:u w:val="none"/>
        </w:rPr>
        <w:t>，一键生成</w:t>
      </w:r>
      <w:r>
        <w:rPr>
          <w:rFonts w:ascii="Arial" w:eastAsia="Arial" w:hAnsi="Arial" w:cs="Arial"/>
          <w:b w:val="0"/>
          <w:i w:val="0"/>
          <w:strike w:val="0"/>
          <w:color w:val="000000"/>
          <w:sz w:val="20"/>
          <w:u w:val="none"/>
        </w:rPr>
        <w:t xml:space="preserve"> </w:t>
      </w:r>
      <w:r>
        <w:rPr>
          <w:rFonts w:ascii="宋体" w:eastAsia="宋体" w:hAnsi="宋体" w:cs="宋体"/>
          <w:b w:val="0"/>
          <w:i w:val="0"/>
          <w:strike w:val="0"/>
          <w:color w:val="000000"/>
          <w:sz w:val="20"/>
          <w:u w:val="none"/>
        </w:rPr>
        <w:t>生成</w:t>
      </w:r>
      <w:r>
        <w:rPr>
          <w:rFonts w:ascii="Arial" w:eastAsia="Arial" w:hAnsi="Arial" w:cs="Arial"/>
          <w:b w:val="0"/>
          <w:i w:val="0"/>
          <w:strike w:val="0"/>
          <w:color w:val="000000"/>
          <w:sz w:val="20"/>
          <w:u w:val="none"/>
        </w:rPr>
        <w:t>entity+mapper</w:t>
      </w:r>
      <w:r>
        <w:rPr>
          <w:rFonts w:ascii="宋体" w:eastAsia="宋体" w:hAnsi="宋体" w:cs="宋体"/>
          <w:b w:val="0"/>
          <w:i w:val="0"/>
          <w:strike w:val="0"/>
          <w:color w:val="000000"/>
          <w:sz w:val="20"/>
          <w:u w:val="none"/>
        </w:rPr>
        <w:t>接口</w:t>
      </w:r>
      <w:r>
        <w:rPr>
          <w:rFonts w:ascii="Arial" w:eastAsia="Arial" w:hAnsi="Arial" w:cs="Arial"/>
          <w:b w:val="0"/>
          <w:i w:val="0"/>
          <w:strike w:val="0"/>
          <w:color w:val="000000"/>
          <w:sz w:val="20"/>
          <w:u w:val="none"/>
        </w:rPr>
        <w:t>+xml</w:t>
      </w:r>
      <w:r>
        <w:rPr>
          <w:rFonts w:ascii="宋体" w:eastAsia="宋体" w:hAnsi="宋体" w:cs="宋体"/>
          <w:b w:val="0"/>
          <w:i w:val="0"/>
          <w:strike w:val="0"/>
          <w:color w:val="000000"/>
          <w:sz w:val="20"/>
          <w:u w:val="none"/>
        </w:rPr>
        <w:t>实现</w:t>
      </w:r>
      <w:r>
        <w:rPr>
          <w:rFonts w:ascii="Arial" w:eastAsia="Arial" w:hAnsi="Arial" w:cs="Arial"/>
          <w:b w:val="0"/>
          <w:i w:val="0"/>
          <w:strike w:val="0"/>
          <w:color w:val="000000"/>
          <w:sz w:val="20"/>
          <w:u w:val="none"/>
        </w:rPr>
        <w:t>SQL</w:t>
      </w:r>
      <w:bookmarkEnd w:id="178"/>
      <w:bookmarkEnd w:id="177"/>
      <w:r>
        <w:fldChar w:fldCharType="begin"/>
      </w:r>
      <w:r>
        <w:instrText>PRIVATE {"MapObjectType":"Topic","SubType":"Subtopic","Id":"MSnGcx6d40uEQZItL/Io4Q==","Parent":"y00bpdPl0k+wIWMZ6KSFBQ=="}</w:instrText>
      </w:r>
      <w:r>
        <w:fldChar w:fldCharType="end"/>
      </w:r>
    </w:p>
    <w:p>
      <w:pPr>
        <w:pStyle w:val="MMTopic2"/>
        <w:numPr>
          <w:ilvl w:val="1"/>
          <w:numId w:val="1"/>
        </w:numPr>
        <w:spacing w:after="240"/>
      </w:pPr>
      <w:bookmarkStart w:id="179" w:name="i0k3X2iMpkes1BtBq1MgBw=="/>
      <w:bookmarkStart w:id="180" w:name="_Toc256000089"/>
      <w:r>
        <w:rPr>
          <w:rFonts w:ascii="Calibri" w:eastAsia="Calibri" w:hAnsi="Calibri" w:cs="Calibri"/>
          <w:b w:val="0"/>
          <w:i w:val="0"/>
          <w:strike w:val="0"/>
          <w:color w:val="282828"/>
          <w:sz w:val="20"/>
          <w:u w:val="none"/>
        </w:rPr>
        <w:t>案例实战总01：SpringBoot + Mybatis + Redis(重写Redis的序列化)的缓存实战</w:t>
      </w:r>
      <w:bookmarkEnd w:id="180"/>
      <w:bookmarkEnd w:id="179"/>
      <w:r>
        <w:rPr>
          <w:rFonts w:ascii="Calibri" w:eastAsia="Calibri" w:hAnsi="Calibri" w:cs="Calibri"/>
          <w:b w:val="0"/>
          <w:i w:val="0"/>
          <w:strike w:val="0"/>
          <w:color w:val="282828"/>
          <w:sz w:val="20"/>
          <w:u w:val="none"/>
        </w:rPr>
        <w:fldChar w:fldCharType="begin"/>
      </w:r>
      <w:r>
        <w:rPr>
          <w:rFonts w:ascii="Calibri" w:eastAsia="Calibri" w:hAnsi="Calibri" w:cs="Calibri"/>
          <w:b w:val="0"/>
          <w:i w:val="0"/>
          <w:strike w:val="0"/>
          <w:color w:val="282828"/>
          <w:sz w:val="20"/>
          <w:u w:val="none"/>
        </w:rPr>
        <w:instrText>PRIVATE {"MapObjectType":"Topic","SubType":"Subtopic","Id":"i0k3X2iMpkes1BtBq1MgBw==","Parent":"wgX041Z5vU+iryLetXbvmg=="}</w:instrText>
      </w:r>
      <w:r>
        <w:rPr>
          <w:rFonts w:ascii="Calibri" w:eastAsia="Calibri" w:hAnsi="Calibri" w:cs="Calibri"/>
          <w:b w:val="0"/>
          <w:i w:val="0"/>
          <w:strike w:val="0"/>
          <w:color w:val="282828"/>
          <w:sz w:val="20"/>
          <w:u w:val="none"/>
        </w:rPr>
        <w:fldChar w:fldCharType="end"/>
      </w:r>
    </w:p>
    <w:p>
      <w:pPr>
        <w:pStyle w:val="MMTopic3"/>
        <w:numPr>
          <w:ilvl w:val="2"/>
          <w:numId w:val="1"/>
        </w:numPr>
        <w:spacing w:after="240"/>
      </w:pPr>
      <w:bookmarkStart w:id="181" w:name="/iNGInfIWESzq0FBsTdSvA=="/>
      <w:bookmarkStart w:id="182" w:name="_Toc256000090"/>
      <w:r>
        <w:t>建Module</w:t>
      </w:r>
      <w:bookmarkEnd w:id="182"/>
      <w:bookmarkEnd w:id="181"/>
      <w:r>
        <w:fldChar w:fldCharType="begin"/>
      </w:r>
      <w:r>
        <w:instrText>PRIVATE {"MapObjectType":"Topic","SubType":"Subtopic","Id":"/iNGInfIWESzq0FBsTdSvA==","Parent":"i0k3X2iMpkes1BtBq1MgBw=="}</w:instrText>
      </w:r>
      <w:r>
        <w:fldChar w:fldCharType="end"/>
      </w:r>
    </w:p>
    <w:p>
      <w:pPr>
        <w:pStyle w:val="MMTopic4"/>
        <w:numPr>
          <w:ilvl w:val="3"/>
          <w:numId w:val="1"/>
        </w:numPr>
        <w:spacing w:after="240"/>
      </w:pPr>
      <w:bookmarkStart w:id="183" w:name="tmcgv24JREa3mYHy5g7LdQ=="/>
      <w:bookmarkStart w:id="184" w:name="_Toc256000091"/>
      <w:r>
        <w:rPr>
          <w:rFonts w:ascii="Consolas" w:eastAsia="Consolas" w:hAnsi="Consolas" w:cs="Consolas"/>
          <w:b w:val="0"/>
          <w:i w:val="0"/>
          <w:strike w:val="0"/>
          <w:color w:val="000000"/>
          <w:sz w:val="26"/>
          <w:u w:val="none"/>
        </w:rPr>
        <w:t>redis_20210511</w:t>
      </w:r>
      <w:bookmarkEnd w:id="184"/>
      <w:bookmarkEnd w:id="183"/>
      <w:r>
        <w:fldChar w:fldCharType="begin"/>
      </w:r>
      <w:r>
        <w:instrText>PRIVATE {"MapObjectType":"Topic","SubType":"Subtopic","Id":"tmcgv24JREa3mYHy5g7LdQ==","Parent":"/iNGInfIWESzq0FBsTdSvA=="}</w:instrText>
      </w:r>
      <w:r>
        <w:fldChar w:fldCharType="end"/>
      </w:r>
    </w:p>
    <w:p>
      <w:pPr>
        <w:pStyle w:val="MMTopic3"/>
        <w:numPr>
          <w:ilvl w:val="2"/>
          <w:numId w:val="1"/>
        </w:numPr>
        <w:spacing w:after="240"/>
      </w:pPr>
      <w:bookmarkStart w:id="185" w:name="QeKPAI2w2UevmqWwR4kA4Q=="/>
      <w:bookmarkStart w:id="186" w:name="_Toc256000092"/>
      <w:r>
        <w:t>改POM</w:t>
      </w:r>
      <w:bookmarkEnd w:id="186"/>
      <w:bookmarkEnd w:id="185"/>
      <w:r>
        <w:fldChar w:fldCharType="begin"/>
      </w:r>
      <w:r>
        <w:instrText>PRIVATE {"MapObjectType":"Topic","SubType":"Subtopic","Id":"QeKPAI2w2UevmqWwR4kA4Q==","Parent":"i0k3X2iMpkes1BtBq1MgBw=="}</w:instrText>
      </w:r>
      <w:r>
        <w:fldChar w:fldCharType="end"/>
      </w:r>
    </w:p>
    <w:p>
      <w:pPr>
        <w:pStyle w:val="MMNotes"/>
        <w:spacing w:after="240"/>
        <w:ind w:left="2028"/>
        <w:jc w:val="left"/>
      </w:pPr>
      <w:r>
        <w:rPr>
          <w:rFonts w:ascii="Consolas" w:eastAsia="Consolas" w:hAnsi="Consolas" w:cs="Consolas"/>
          <w:i/>
          <w:iCs/>
          <w:sz w:val="26"/>
          <w:szCs w:val="26"/>
        </w:rPr>
        <w:t>&lt;?</w:t>
      </w:r>
      <w:r>
        <w:rPr>
          <w:rFonts w:ascii="Consolas" w:eastAsia="Consolas" w:hAnsi="Consolas" w:cs="Consolas"/>
          <w:b/>
          <w:bCs/>
          <w:color w:val="0000FF"/>
          <w:sz w:val="26"/>
          <w:szCs w:val="26"/>
          <w:shd w:val="clear" w:color="auto" w:fill="EFEFEF"/>
        </w:rPr>
        <w:t>xml version</w:t>
      </w:r>
      <w:r>
        <w:rPr>
          <w:rFonts w:ascii="Consolas" w:eastAsia="Consolas" w:hAnsi="Consolas" w:cs="Consolas"/>
          <w:b/>
          <w:bCs/>
          <w:color w:val="008000"/>
          <w:sz w:val="26"/>
          <w:szCs w:val="26"/>
          <w:shd w:val="clear" w:color="auto" w:fill="EFEFEF"/>
        </w:rPr>
        <w:t xml:space="preserve">="1.0" </w:t>
      </w:r>
      <w:r>
        <w:rPr>
          <w:rFonts w:ascii="Consolas" w:eastAsia="Consolas" w:hAnsi="Consolas" w:cs="Consolas"/>
          <w:b/>
          <w:bCs/>
          <w:color w:val="0000FF"/>
          <w:sz w:val="26"/>
          <w:szCs w:val="26"/>
          <w:shd w:val="clear" w:color="auto" w:fill="EFEFEF"/>
        </w:rPr>
        <w:t>encoding</w:t>
      </w:r>
      <w:r>
        <w:rPr>
          <w:rFonts w:ascii="Consolas" w:eastAsia="Consolas" w:hAnsi="Consolas" w:cs="Consolas"/>
          <w:b/>
          <w:bCs/>
          <w:color w:val="008000"/>
          <w:sz w:val="26"/>
          <w:szCs w:val="26"/>
          <w:shd w:val="clear" w:color="auto" w:fill="EFEFEF"/>
        </w:rPr>
        <w:t>="UTF-8"</w:t>
      </w:r>
      <w:r>
        <w:rPr>
          <w:rFonts w:ascii="Consolas" w:eastAsia="Consolas" w:hAnsi="Consolas" w:cs="Consolas"/>
          <w:i/>
          <w:iCs/>
          <w:sz w:val="26"/>
          <w:szCs w:val="26"/>
        </w:rPr>
        <w:t>?&gt;</w:t>
      </w:r>
      <w:r>
        <w:rPr>
          <w:rFonts w:ascii="Consolas" w:eastAsia="Consolas" w:hAnsi="Consolas" w:cs="Consolas"/>
          <w:i/>
          <w:iCs/>
          <w:sz w:val="26"/>
          <w:szCs w:val="26"/>
        </w:rPr>
        <w:br/>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 xml:space="preserve">project </w:t>
      </w:r>
      <w:r>
        <w:rPr>
          <w:rFonts w:ascii="Consolas" w:eastAsia="Consolas" w:hAnsi="Consolas" w:cs="Consolas"/>
          <w:b/>
          <w:bCs/>
          <w:color w:val="0000FF"/>
          <w:sz w:val="26"/>
          <w:szCs w:val="26"/>
          <w:shd w:val="clear" w:color="auto" w:fill="EFEFEF"/>
        </w:rPr>
        <w:t>xmlns</w:t>
      </w:r>
      <w:r>
        <w:rPr>
          <w:rFonts w:ascii="Consolas" w:eastAsia="Consolas" w:hAnsi="Consolas" w:cs="Consolas"/>
          <w:b/>
          <w:bCs/>
          <w:color w:val="008000"/>
          <w:sz w:val="26"/>
          <w:szCs w:val="26"/>
          <w:shd w:val="clear" w:color="auto" w:fill="EFEFEF"/>
        </w:rPr>
        <w:t xml:space="preserve">="http://maven.apache.org/POM/4.0.0" </w:t>
      </w:r>
      <w:r>
        <w:rPr>
          <w:rFonts w:ascii="Consolas" w:eastAsia="Consolas" w:hAnsi="Consolas" w:cs="Consolas"/>
          <w:b/>
          <w:bCs/>
          <w:color w:val="0000FF"/>
          <w:sz w:val="26"/>
          <w:szCs w:val="26"/>
          <w:shd w:val="clear" w:color="auto" w:fill="EFEFEF"/>
        </w:rPr>
        <w:t>xmlns:</w:t>
      </w:r>
      <w:r>
        <w:rPr>
          <w:rFonts w:ascii="Consolas" w:eastAsia="Consolas" w:hAnsi="Consolas" w:cs="Consolas"/>
          <w:b/>
          <w:bCs/>
          <w:color w:val="660E7A"/>
          <w:sz w:val="26"/>
          <w:szCs w:val="26"/>
          <w:shd w:val="clear" w:color="auto" w:fill="EFEFEF"/>
        </w:rPr>
        <w:t>xsi</w:t>
      </w:r>
      <w:r>
        <w:rPr>
          <w:rFonts w:ascii="Consolas" w:eastAsia="Consolas" w:hAnsi="Consolas" w:cs="Consolas"/>
          <w:b/>
          <w:bCs/>
          <w:color w:val="008000"/>
          <w:sz w:val="26"/>
          <w:szCs w:val="26"/>
          <w:shd w:val="clear" w:color="auto" w:fill="EFEFEF"/>
        </w:rPr>
        <w:t>="http://www.w3.org/2001/XMLSchema-instance"</w:t>
      </w:r>
      <w:r>
        <w:rPr>
          <w:rFonts w:ascii="Consolas" w:eastAsia="Consolas" w:hAnsi="Consolas" w:cs="Consolas"/>
          <w:b/>
          <w:bCs/>
          <w:color w:val="008000"/>
          <w:sz w:val="26"/>
          <w:szCs w:val="26"/>
          <w:shd w:val="clear" w:color="auto" w:fill="EFEFEF"/>
        </w:rPr>
        <w:br/>
      </w:r>
      <w:r>
        <w:rPr>
          <w:rFonts w:ascii="Consolas" w:eastAsia="Consolas" w:hAnsi="Consolas" w:cs="Consolas"/>
          <w:b/>
          <w:bCs/>
          <w:color w:val="008000"/>
          <w:sz w:val="26"/>
          <w:szCs w:val="26"/>
          <w:shd w:val="clear" w:color="auto" w:fill="EFEFEF"/>
        </w:rPr>
        <w:t>         </w:t>
      </w:r>
      <w:r>
        <w:rPr>
          <w:rFonts w:ascii="Consolas" w:eastAsia="Consolas" w:hAnsi="Consolas" w:cs="Consolas"/>
          <w:b/>
          <w:bCs/>
          <w:color w:val="660E7A"/>
          <w:sz w:val="26"/>
          <w:szCs w:val="26"/>
          <w:shd w:val="clear" w:color="auto" w:fill="EFEFEF"/>
        </w:rPr>
        <w:t>xsi</w:t>
      </w:r>
      <w:r>
        <w:rPr>
          <w:rFonts w:ascii="Consolas" w:eastAsia="Consolas" w:hAnsi="Consolas" w:cs="Consolas"/>
          <w:b/>
          <w:bCs/>
          <w:color w:val="0000FF"/>
          <w:sz w:val="26"/>
          <w:szCs w:val="26"/>
          <w:shd w:val="clear" w:color="auto" w:fill="EFEFEF"/>
        </w:rPr>
        <w:t>:schemaLocation</w:t>
      </w:r>
      <w:r>
        <w:rPr>
          <w:rFonts w:ascii="Consolas" w:eastAsia="Consolas" w:hAnsi="Consolas" w:cs="Consolas"/>
          <w:b/>
          <w:bCs/>
          <w:color w:val="008000"/>
          <w:sz w:val="26"/>
          <w:szCs w:val="26"/>
          <w:shd w:val="clear" w:color="auto" w:fill="EFEFEF"/>
        </w:rPr>
        <w:t>="http://maven.apache.org/POM/4.0.0 https://maven.apache.org/xsd/maven-4.0.0.xsd"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modelVersion</w:t>
      </w:r>
      <w:r>
        <w:rPr>
          <w:rFonts w:ascii="Consolas" w:eastAsia="Consolas" w:hAnsi="Consolas" w:cs="Consolas"/>
          <w:sz w:val="26"/>
          <w:szCs w:val="26"/>
          <w:shd w:val="clear" w:color="auto" w:fill="EFEFEF"/>
        </w:rPr>
        <w:t>&gt;</w:t>
      </w:r>
      <w:r>
        <w:rPr>
          <w:rFonts w:ascii="Consolas" w:eastAsia="Consolas" w:hAnsi="Consolas" w:cs="Consolas"/>
          <w:sz w:val="26"/>
          <w:szCs w:val="26"/>
        </w:rPr>
        <w:t>4.0.0</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modelVersion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parent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spring-boot-starter-parent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2.3.10.RELEASE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relativePath</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parent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com.atguigu.redis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redis_20210511</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0.0.1-SNAPSHOT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properties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project.build.sourceEncoding</w:t>
      </w:r>
      <w:r>
        <w:rPr>
          <w:rFonts w:ascii="Consolas" w:eastAsia="Consolas" w:hAnsi="Consolas" w:cs="Consolas"/>
          <w:sz w:val="26"/>
          <w:szCs w:val="26"/>
          <w:shd w:val="clear" w:color="auto" w:fill="EFEFEF"/>
        </w:rPr>
        <w:t>&gt;</w:t>
      </w:r>
      <w:r>
        <w:rPr>
          <w:rFonts w:ascii="Consolas" w:eastAsia="Consolas" w:hAnsi="Consolas" w:cs="Consolas"/>
          <w:sz w:val="26"/>
          <w:szCs w:val="26"/>
        </w:rPr>
        <w:t>UTF-8</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project.build.sourceEncoding</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maven.compiler.source</w:t>
      </w:r>
      <w:r>
        <w:rPr>
          <w:rFonts w:ascii="Consolas" w:eastAsia="Consolas" w:hAnsi="Consolas" w:cs="Consolas"/>
          <w:sz w:val="26"/>
          <w:szCs w:val="26"/>
          <w:shd w:val="clear" w:color="auto" w:fill="EFEFEF"/>
        </w:rPr>
        <w:t>&gt;</w:t>
      </w:r>
      <w:r>
        <w:rPr>
          <w:rFonts w:ascii="Consolas" w:eastAsia="Consolas" w:hAnsi="Consolas" w:cs="Consolas"/>
          <w:sz w:val="26"/>
          <w:szCs w:val="26"/>
        </w:rPr>
        <w:t>1.8</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maven.compiler.source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maven.compiler.target</w:t>
      </w:r>
      <w:r>
        <w:rPr>
          <w:rFonts w:ascii="Consolas" w:eastAsia="Consolas" w:hAnsi="Consolas" w:cs="Consolas"/>
          <w:sz w:val="26"/>
          <w:szCs w:val="26"/>
          <w:shd w:val="clear" w:color="auto" w:fill="EFEFEF"/>
        </w:rPr>
        <w:t>&gt;</w:t>
      </w:r>
      <w:r>
        <w:rPr>
          <w:rFonts w:ascii="Consolas" w:eastAsia="Consolas" w:hAnsi="Consolas" w:cs="Consolas"/>
          <w:sz w:val="26"/>
          <w:szCs w:val="26"/>
        </w:rPr>
        <w:t>1.8</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maven.compiler.target</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junit.version</w:t>
      </w:r>
      <w:r>
        <w:rPr>
          <w:rFonts w:ascii="Consolas" w:eastAsia="Consolas" w:hAnsi="Consolas" w:cs="Consolas"/>
          <w:sz w:val="26"/>
          <w:szCs w:val="26"/>
          <w:shd w:val="clear" w:color="auto" w:fill="EFEFEF"/>
        </w:rPr>
        <w:t>&gt;</w:t>
      </w:r>
      <w:r>
        <w:rPr>
          <w:rFonts w:ascii="Consolas" w:eastAsia="Consolas" w:hAnsi="Consolas" w:cs="Consolas"/>
          <w:sz w:val="26"/>
          <w:szCs w:val="26"/>
        </w:rPr>
        <w:t>4.12</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junit.version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log4j.version</w:t>
      </w:r>
      <w:r>
        <w:rPr>
          <w:rFonts w:ascii="Consolas" w:eastAsia="Consolas" w:hAnsi="Consolas" w:cs="Consolas"/>
          <w:sz w:val="26"/>
          <w:szCs w:val="26"/>
          <w:shd w:val="clear" w:color="auto" w:fill="EFEFEF"/>
        </w:rPr>
        <w:t>&gt;</w:t>
      </w:r>
      <w:r>
        <w:rPr>
          <w:rFonts w:ascii="Consolas" w:eastAsia="Consolas" w:hAnsi="Consolas" w:cs="Consolas"/>
          <w:sz w:val="26"/>
          <w:szCs w:val="26"/>
        </w:rPr>
        <w:t>1.2.17</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log4j.version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lombok.version</w:t>
      </w:r>
      <w:r>
        <w:rPr>
          <w:rFonts w:ascii="Consolas" w:eastAsia="Consolas" w:hAnsi="Consolas" w:cs="Consolas"/>
          <w:sz w:val="26"/>
          <w:szCs w:val="26"/>
          <w:shd w:val="clear" w:color="auto" w:fill="EFEFEF"/>
        </w:rPr>
        <w:t>&gt;</w:t>
      </w:r>
      <w:r>
        <w:rPr>
          <w:rFonts w:ascii="Consolas" w:eastAsia="Consolas" w:hAnsi="Consolas" w:cs="Consolas"/>
          <w:sz w:val="26"/>
          <w:szCs w:val="26"/>
        </w:rPr>
        <w:t>1.16.18</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lombok.version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mysql.version</w:t>
      </w:r>
      <w:r>
        <w:rPr>
          <w:rFonts w:ascii="Consolas" w:eastAsia="Consolas" w:hAnsi="Consolas" w:cs="Consolas"/>
          <w:sz w:val="26"/>
          <w:szCs w:val="26"/>
          <w:shd w:val="clear" w:color="auto" w:fill="EFEFEF"/>
        </w:rPr>
        <w:t>&gt;</w:t>
      </w:r>
      <w:r>
        <w:rPr>
          <w:rFonts w:ascii="Consolas" w:eastAsia="Consolas" w:hAnsi="Consolas" w:cs="Consolas"/>
          <w:sz w:val="26"/>
          <w:szCs w:val="26"/>
        </w:rPr>
        <w:t>5.1.47</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mysql.version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druid.version</w:t>
      </w:r>
      <w:r>
        <w:rPr>
          <w:rFonts w:ascii="Consolas" w:eastAsia="Consolas" w:hAnsi="Consolas" w:cs="Consolas"/>
          <w:sz w:val="26"/>
          <w:szCs w:val="26"/>
          <w:shd w:val="clear" w:color="auto" w:fill="EFEFEF"/>
        </w:rPr>
        <w:t>&gt;</w:t>
      </w:r>
      <w:r>
        <w:rPr>
          <w:rFonts w:ascii="Consolas" w:eastAsia="Consolas" w:hAnsi="Consolas" w:cs="Consolas"/>
          <w:sz w:val="26"/>
          <w:szCs w:val="26"/>
        </w:rPr>
        <w:t>1.1.16</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druid.version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mapper.version</w:t>
      </w:r>
      <w:r>
        <w:rPr>
          <w:rFonts w:ascii="Consolas" w:eastAsia="Consolas" w:hAnsi="Consolas" w:cs="Consolas"/>
          <w:sz w:val="26"/>
          <w:szCs w:val="26"/>
          <w:shd w:val="clear" w:color="auto" w:fill="EFEFEF"/>
        </w:rPr>
        <w:t>&gt;</w:t>
      </w:r>
      <w:r>
        <w:rPr>
          <w:rFonts w:ascii="Consolas" w:eastAsia="Consolas" w:hAnsi="Consolas" w:cs="Consolas"/>
          <w:sz w:val="26"/>
          <w:szCs w:val="26"/>
        </w:rPr>
        <w:t>4.1.5</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mapper.version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mybatis.spring.boot.version</w:t>
      </w:r>
      <w:r>
        <w:rPr>
          <w:rFonts w:ascii="Consolas" w:eastAsia="Consolas" w:hAnsi="Consolas" w:cs="Consolas"/>
          <w:sz w:val="26"/>
          <w:szCs w:val="26"/>
          <w:shd w:val="clear" w:color="auto" w:fill="EFEFEF"/>
        </w:rPr>
        <w:t>&gt;</w:t>
      </w:r>
      <w:r>
        <w:rPr>
          <w:rFonts w:ascii="Consolas" w:eastAsia="Consolas" w:hAnsi="Consolas" w:cs="Consolas"/>
          <w:sz w:val="26"/>
          <w:szCs w:val="26"/>
        </w:rPr>
        <w:t>1.3.0</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mybatis.spring.boot.version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properties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 jrebloom</w:t>
      </w:r>
      <w:r>
        <w:rPr>
          <w:rFonts w:ascii="??" w:eastAsia="??" w:hAnsi="??" w:cs="??"/>
          <w:i/>
          <w:iCs/>
          <w:color w:val="808080"/>
          <w:sz w:val="26"/>
          <w:szCs w:val="26"/>
        </w:rPr>
        <w:t>布隆过滤器 </w:t>
      </w:r>
      <w:r>
        <w:rPr>
          <w:rFonts w:ascii="Consolas" w:eastAsia="Consolas" w:hAnsi="Consolas" w:cs="Consolas"/>
          <w:i/>
          <w:iCs/>
          <w:color w:val="808080"/>
          <w:sz w:val="26"/>
          <w:szCs w:val="26"/>
        </w:rPr>
        <w:t>--&gt;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com.redislabs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jrebloom</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2.1.0</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&lt;!--SpringBoot</w:t>
      </w:r>
      <w:r>
        <w:rPr>
          <w:rFonts w:ascii="??" w:eastAsia="??" w:hAnsi="??" w:cs="??"/>
          <w:i/>
          <w:iCs/>
          <w:color w:val="808080"/>
          <w:sz w:val="26"/>
          <w:szCs w:val="26"/>
        </w:rPr>
        <w:t>通用依赖模块</w:t>
      </w:r>
      <w:r>
        <w:rPr>
          <w:rFonts w:ascii="Consolas" w:eastAsia="Consolas" w:hAnsi="Consolas" w:cs="Consolas"/>
          <w:i/>
          <w:iCs/>
          <w:color w:val="808080"/>
          <w:sz w:val="26"/>
          <w:szCs w:val="26"/>
        </w:rPr>
        <w:t>--&gt;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spring-boot-starter-web</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spring-boot-starter-actuator</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&lt;!--swagger2--&gt;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io.springfox</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springfox-swagger2</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2.9.2</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io.springfox</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springfox-swagger-ui</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2.9.2</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&lt;!--SpringBoot</w:t>
      </w:r>
      <w:r>
        <w:rPr>
          <w:rFonts w:ascii="??" w:eastAsia="??" w:hAnsi="??" w:cs="??"/>
          <w:i/>
          <w:iCs/>
          <w:color w:val="808080"/>
          <w:sz w:val="26"/>
          <w:szCs w:val="26"/>
        </w:rPr>
        <w:t>与</w:t>
      </w:r>
      <w:r>
        <w:rPr>
          <w:rFonts w:ascii="Consolas" w:eastAsia="Consolas" w:hAnsi="Consolas" w:cs="Consolas"/>
          <w:i/>
          <w:iCs/>
          <w:color w:val="808080"/>
          <w:sz w:val="26"/>
          <w:szCs w:val="26"/>
        </w:rPr>
        <w:t>Redis</w:t>
      </w:r>
      <w:r>
        <w:rPr>
          <w:rFonts w:ascii="??" w:eastAsia="??" w:hAnsi="??" w:cs="??"/>
          <w:i/>
          <w:iCs/>
          <w:color w:val="808080"/>
          <w:sz w:val="26"/>
          <w:szCs w:val="26"/>
        </w:rPr>
        <w:t>整合依赖</w:t>
      </w:r>
      <w:r>
        <w:rPr>
          <w:rFonts w:ascii="Consolas" w:eastAsia="Consolas" w:hAnsi="Consolas" w:cs="Consolas"/>
          <w:i/>
          <w:iCs/>
          <w:color w:val="808080"/>
          <w:sz w:val="26"/>
          <w:szCs w:val="26"/>
        </w:rPr>
        <w:t>--&gt;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spring-boot-starter-data-redis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&lt;!--springCache--&gt;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spring-boot-starter-cache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&lt;!--springCache</w:t>
      </w:r>
      <w:r>
        <w:rPr>
          <w:rFonts w:ascii="??" w:eastAsia="??" w:hAnsi="??" w:cs="??"/>
          <w:i/>
          <w:iCs/>
          <w:color w:val="808080"/>
          <w:sz w:val="26"/>
          <w:szCs w:val="26"/>
        </w:rPr>
        <w:t>连接池依赖包</w:t>
      </w:r>
      <w:r>
        <w:rPr>
          <w:rFonts w:ascii="Consolas" w:eastAsia="Consolas" w:hAnsi="Consolas" w:cs="Consolas"/>
          <w:i/>
          <w:iCs/>
          <w:color w:val="808080"/>
          <w:sz w:val="26"/>
          <w:szCs w:val="26"/>
        </w:rPr>
        <w:t>--&gt;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org.apache.commons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commons-pool2</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 jedis --&gt;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redis.clients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jedis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3.1.0</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&lt;!--Mysql</w:t>
      </w:r>
      <w:r>
        <w:rPr>
          <w:rFonts w:ascii="??" w:eastAsia="??" w:hAnsi="??" w:cs="??"/>
          <w:i/>
          <w:iCs/>
          <w:color w:val="808080"/>
          <w:sz w:val="26"/>
          <w:szCs w:val="26"/>
        </w:rPr>
        <w:t>数据库驱动</w:t>
      </w:r>
      <w:r>
        <w:rPr>
          <w:rFonts w:ascii="Consolas" w:eastAsia="Consolas" w:hAnsi="Consolas" w:cs="Consolas"/>
          <w:i/>
          <w:iCs/>
          <w:color w:val="808080"/>
          <w:sz w:val="26"/>
          <w:szCs w:val="26"/>
        </w:rPr>
        <w:t>--&gt;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mysql</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mysql-connector-java</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5.1.47</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&lt;!--SpringBoot</w:t>
      </w:r>
      <w:r>
        <w:rPr>
          <w:rFonts w:ascii="??" w:eastAsia="??" w:hAnsi="??" w:cs="??"/>
          <w:i/>
          <w:iCs/>
          <w:color w:val="808080"/>
          <w:sz w:val="26"/>
          <w:szCs w:val="26"/>
        </w:rPr>
        <w:t>集成</w:t>
      </w:r>
      <w:r>
        <w:rPr>
          <w:rFonts w:ascii="Consolas" w:eastAsia="Consolas" w:hAnsi="Consolas" w:cs="Consolas"/>
          <w:i/>
          <w:iCs/>
          <w:color w:val="808080"/>
          <w:sz w:val="26"/>
          <w:szCs w:val="26"/>
        </w:rPr>
        <w:t>druid</w:t>
      </w:r>
      <w:r>
        <w:rPr>
          <w:rFonts w:ascii="??" w:eastAsia="??" w:hAnsi="??" w:cs="??"/>
          <w:i/>
          <w:iCs/>
          <w:color w:val="808080"/>
          <w:sz w:val="26"/>
          <w:szCs w:val="26"/>
        </w:rPr>
        <w:t>连接池</w:t>
      </w:r>
      <w:r>
        <w:rPr>
          <w:rFonts w:ascii="Consolas" w:eastAsia="Consolas" w:hAnsi="Consolas" w:cs="Consolas"/>
          <w:i/>
          <w:iCs/>
          <w:color w:val="808080"/>
          <w:sz w:val="26"/>
          <w:szCs w:val="26"/>
        </w:rPr>
        <w:t>--&gt;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com.alibaba</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druid-spring-boot-starter</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1.1.10</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com.alibaba</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druid</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${druid.version}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&lt;!--mybatis</w:t>
      </w:r>
      <w:r>
        <w:rPr>
          <w:rFonts w:ascii="??" w:eastAsia="??" w:hAnsi="??" w:cs="??"/>
          <w:i/>
          <w:iCs/>
          <w:color w:val="808080"/>
          <w:sz w:val="26"/>
          <w:szCs w:val="26"/>
        </w:rPr>
        <w:t>和</w:t>
      </w:r>
      <w:r>
        <w:rPr>
          <w:rFonts w:ascii="Consolas" w:eastAsia="Consolas" w:hAnsi="Consolas" w:cs="Consolas"/>
          <w:i/>
          <w:iCs/>
          <w:color w:val="808080"/>
          <w:sz w:val="26"/>
          <w:szCs w:val="26"/>
        </w:rPr>
        <w:t>springboot</w:t>
      </w:r>
      <w:r>
        <w:rPr>
          <w:rFonts w:ascii="??" w:eastAsia="??" w:hAnsi="??" w:cs="??"/>
          <w:i/>
          <w:iCs/>
          <w:color w:val="808080"/>
          <w:sz w:val="26"/>
          <w:szCs w:val="26"/>
        </w:rPr>
        <w:t>整合</w:t>
      </w:r>
      <w:r>
        <w:rPr>
          <w:rFonts w:ascii="Consolas" w:eastAsia="Consolas" w:hAnsi="Consolas" w:cs="Consolas"/>
          <w:i/>
          <w:iCs/>
          <w:color w:val="808080"/>
          <w:sz w:val="26"/>
          <w:szCs w:val="26"/>
        </w:rPr>
        <w:t>--&gt;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org.mybatis.spring.boot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mybatis-spring-boot-starter</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${mybatis.spring.boot.version}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 xml:space="preserve">&lt;!-- </w:t>
      </w:r>
      <w:r>
        <w:rPr>
          <w:rFonts w:ascii="??" w:eastAsia="??" w:hAnsi="??" w:cs="??"/>
          <w:i/>
          <w:iCs/>
          <w:color w:val="808080"/>
          <w:sz w:val="26"/>
          <w:szCs w:val="26"/>
        </w:rPr>
        <w:t>添加</w:t>
      </w:r>
      <w:r>
        <w:rPr>
          <w:rFonts w:ascii="Consolas" w:eastAsia="Consolas" w:hAnsi="Consolas" w:cs="Consolas"/>
          <w:i/>
          <w:iCs/>
          <w:color w:val="808080"/>
          <w:sz w:val="26"/>
          <w:szCs w:val="26"/>
        </w:rPr>
        <w:t>springboot</w:t>
      </w:r>
      <w:r>
        <w:rPr>
          <w:rFonts w:ascii="??" w:eastAsia="??" w:hAnsi="??" w:cs="??"/>
          <w:i/>
          <w:iCs/>
          <w:color w:val="808080"/>
          <w:sz w:val="26"/>
          <w:szCs w:val="26"/>
        </w:rPr>
        <w:t>对</w:t>
      </w:r>
      <w:r>
        <w:rPr>
          <w:rFonts w:ascii="Consolas" w:eastAsia="Consolas" w:hAnsi="Consolas" w:cs="Consolas"/>
          <w:i/>
          <w:iCs/>
          <w:color w:val="808080"/>
          <w:sz w:val="26"/>
          <w:szCs w:val="26"/>
        </w:rPr>
        <w:t>amqp</w:t>
      </w:r>
      <w:r>
        <w:rPr>
          <w:rFonts w:ascii="??" w:eastAsia="??" w:hAnsi="??" w:cs="??"/>
          <w:i/>
          <w:iCs/>
          <w:color w:val="808080"/>
          <w:sz w:val="26"/>
          <w:szCs w:val="26"/>
        </w:rPr>
        <w:t>的支持 </w:t>
      </w:r>
      <w:r>
        <w:rPr>
          <w:rFonts w:ascii="Consolas" w:eastAsia="Consolas" w:hAnsi="Consolas" w:cs="Consolas"/>
          <w:i/>
          <w:iCs/>
          <w:color w:val="808080"/>
          <w:sz w:val="26"/>
          <w:szCs w:val="26"/>
        </w:rPr>
        <w:t>--&gt;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spring-boot-starter-amqp</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commons-codec</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commons-codec</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1.10</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w:t>
      </w:r>
      <w:r>
        <w:rPr>
          <w:rFonts w:ascii="??" w:eastAsia="??" w:hAnsi="??" w:cs="??"/>
          <w:i/>
          <w:iCs/>
          <w:color w:val="808080"/>
          <w:sz w:val="26"/>
          <w:szCs w:val="26"/>
        </w:rPr>
        <w:t>通用基础配置</w:t>
      </w:r>
      <w:r>
        <w:rPr>
          <w:rFonts w:ascii="Consolas" w:eastAsia="Consolas" w:hAnsi="Consolas" w:cs="Consolas"/>
          <w:i/>
          <w:iCs/>
          <w:color w:val="808080"/>
          <w:sz w:val="26"/>
          <w:szCs w:val="26"/>
        </w:rPr>
        <w:t>junit/devtools/test/log4j/lombok/hutool--&gt;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&lt;!--hutool--&gt;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cn.hutool</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hutool-all</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5.2.3</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junit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junit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${junit.version}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spring-boot-devtools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scope</w:t>
      </w:r>
      <w:r>
        <w:rPr>
          <w:rFonts w:ascii="Consolas" w:eastAsia="Consolas" w:hAnsi="Consolas" w:cs="Consolas"/>
          <w:sz w:val="26"/>
          <w:szCs w:val="26"/>
          <w:shd w:val="clear" w:color="auto" w:fill="EFEFEF"/>
        </w:rPr>
        <w:t>&gt;</w:t>
      </w:r>
      <w:r>
        <w:rPr>
          <w:rFonts w:ascii="Consolas" w:eastAsia="Consolas" w:hAnsi="Consolas" w:cs="Consolas"/>
          <w:sz w:val="26"/>
          <w:szCs w:val="26"/>
        </w:rPr>
        <w:t>runtime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scope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optional</w:t>
      </w:r>
      <w:r>
        <w:rPr>
          <w:rFonts w:ascii="Consolas" w:eastAsia="Consolas" w:hAnsi="Consolas" w:cs="Consolas"/>
          <w:sz w:val="26"/>
          <w:szCs w:val="26"/>
          <w:shd w:val="clear" w:color="auto" w:fill="EFEFEF"/>
        </w:rPr>
        <w:t>&gt;</w:t>
      </w:r>
      <w:r>
        <w:rPr>
          <w:rFonts w:ascii="Consolas" w:eastAsia="Consolas" w:hAnsi="Consolas" w:cs="Consolas"/>
          <w:sz w:val="26"/>
          <w:szCs w:val="26"/>
        </w:rPr>
        <w:t>true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optional</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spring-boot-starter-test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scope</w:t>
      </w:r>
      <w:r>
        <w:rPr>
          <w:rFonts w:ascii="Consolas" w:eastAsia="Consolas" w:hAnsi="Consolas" w:cs="Consolas"/>
          <w:sz w:val="26"/>
          <w:szCs w:val="26"/>
          <w:shd w:val="clear" w:color="auto" w:fill="EFEFEF"/>
        </w:rPr>
        <w:t>&gt;</w:t>
      </w:r>
      <w:r>
        <w:rPr>
          <w:rFonts w:ascii="Consolas" w:eastAsia="Consolas" w:hAnsi="Consolas" w:cs="Consolas"/>
          <w:sz w:val="26"/>
          <w:szCs w:val="26"/>
        </w:rPr>
        <w:t>test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scope</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log4j</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log4j</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${log4j.version}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org.projectlombok</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lombok</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${lombok.version}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optional</w:t>
      </w:r>
      <w:r>
        <w:rPr>
          <w:rFonts w:ascii="Consolas" w:eastAsia="Consolas" w:hAnsi="Consolas" w:cs="Consolas"/>
          <w:sz w:val="26"/>
          <w:szCs w:val="26"/>
          <w:shd w:val="clear" w:color="auto" w:fill="EFEFEF"/>
        </w:rPr>
        <w:t>&gt;</w:t>
      </w:r>
      <w:r>
        <w:rPr>
          <w:rFonts w:ascii="Consolas" w:eastAsia="Consolas" w:hAnsi="Consolas" w:cs="Consolas"/>
          <w:sz w:val="26"/>
          <w:szCs w:val="26"/>
        </w:rPr>
        <w:t>true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optional</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&lt;!--persistence--&gt;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javax.persistence</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persistence-api</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1.0.2</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i/>
          <w:iCs/>
          <w:color w:val="808080"/>
          <w:sz w:val="26"/>
          <w:szCs w:val="26"/>
        </w:rPr>
        <w:t>&lt;!--</w:t>
      </w:r>
      <w:r>
        <w:rPr>
          <w:rFonts w:ascii="??" w:eastAsia="??" w:hAnsi="??" w:cs="??"/>
          <w:i/>
          <w:iCs/>
          <w:color w:val="808080"/>
          <w:sz w:val="26"/>
          <w:szCs w:val="26"/>
        </w:rPr>
        <w:t>通用</w:t>
      </w:r>
      <w:r>
        <w:rPr>
          <w:rFonts w:ascii="Consolas" w:eastAsia="Consolas" w:hAnsi="Consolas" w:cs="Consolas"/>
          <w:i/>
          <w:iCs/>
          <w:color w:val="808080"/>
          <w:sz w:val="26"/>
          <w:szCs w:val="26"/>
        </w:rPr>
        <w:t>Mapper--&gt;</w:t>
      </w:r>
      <w:r>
        <w:rPr>
          <w:rFonts w:ascii="Consolas" w:eastAsia="Consolas" w:hAnsi="Consolas" w:cs="Consolas"/>
          <w:i/>
          <w:iCs/>
          <w:color w:val="808080"/>
          <w:sz w:val="26"/>
          <w:szCs w:val="26"/>
        </w:rPr>
        <w:br/>
      </w:r>
      <w:r>
        <w:rPr>
          <w:rFonts w:ascii="Consolas" w:eastAsia="Consolas" w:hAnsi="Consolas" w:cs="Consolas"/>
          <w:i/>
          <w:iCs/>
          <w:color w:val="808080"/>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tk.mybatis</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mapper</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rPr>
        <w:t>${mapper.version}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version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dependency</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dependencies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build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rPr>
        <w:t>org.springframework.boot</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groupId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rPr>
        <w:t>spring-boot-maven-plugin</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artifactId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plugins</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rPr>
        <w:t>    </w:t>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build</w:t>
      </w:r>
      <w:r>
        <w:rPr>
          <w:rFonts w:ascii="Consolas" w:eastAsia="Consolas" w:hAnsi="Consolas" w:cs="Consolas"/>
          <w:sz w:val="26"/>
          <w:szCs w:val="26"/>
          <w:shd w:val="clear" w:color="auto" w:fill="EFEFEF"/>
        </w:rPr>
        <w:t>&gt;</w:t>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br/>
      </w:r>
      <w:r>
        <w:rPr>
          <w:rFonts w:ascii="Consolas" w:eastAsia="Consolas" w:hAnsi="Consolas" w:cs="Consolas"/>
          <w:sz w:val="26"/>
          <w:szCs w:val="26"/>
          <w:shd w:val="clear" w:color="auto" w:fill="EFEFEF"/>
        </w:rPr>
        <w:t>&lt;/</w:t>
      </w:r>
      <w:r>
        <w:rPr>
          <w:rFonts w:ascii="Consolas" w:eastAsia="Consolas" w:hAnsi="Consolas" w:cs="Consolas"/>
          <w:b/>
          <w:bCs/>
          <w:color w:val="000080"/>
          <w:sz w:val="26"/>
          <w:szCs w:val="26"/>
          <w:shd w:val="clear" w:color="auto" w:fill="EFEFEF"/>
        </w:rPr>
        <w:t>project</w:t>
      </w:r>
      <w:r>
        <w:rPr>
          <w:rFonts w:ascii="Consolas" w:eastAsia="Consolas" w:hAnsi="Consolas" w:cs="Consolas"/>
          <w:sz w:val="26"/>
          <w:szCs w:val="26"/>
          <w:shd w:val="clear" w:color="auto" w:fill="EFEFEF"/>
        </w:rPr>
        <w:t>&gt;</w:t>
      </w:r>
    </w:p>
    <w:p>
      <w:pPr>
        <w:pStyle w:val="MMTopic3"/>
        <w:numPr>
          <w:ilvl w:val="2"/>
          <w:numId w:val="1"/>
        </w:numPr>
        <w:spacing w:after="240"/>
      </w:pPr>
      <w:bookmarkStart w:id="187" w:name="BrQdajCUUkahrjmxDaWU+g=="/>
      <w:bookmarkStart w:id="188" w:name="_Toc256000093"/>
      <w:r>
        <w:t>写YML</w:t>
      </w:r>
      <w:bookmarkEnd w:id="188"/>
      <w:bookmarkEnd w:id="187"/>
      <w:r>
        <w:fldChar w:fldCharType="begin"/>
      </w:r>
      <w:r>
        <w:instrText>PRIVATE {"MapObjectType":"Topic","SubType":"Subtopic","Id":"BrQdajCUUkahrjmxDaWU+g==","Parent":"i0k3X2iMpkes1BtBq1MgBw=="}</w:instrText>
      </w:r>
      <w:r>
        <w:fldChar w:fldCharType="end"/>
      </w:r>
    </w:p>
    <w:p>
      <w:pPr>
        <w:pStyle w:val="MMNotes"/>
        <w:ind w:left="2028"/>
        <w:jc w:val="left"/>
      </w:pPr>
      <w:r>
        <w:rPr>
          <w:rFonts w:ascii="Consolas" w:eastAsia="Consolas" w:hAnsi="Consolas" w:cs="Consolas"/>
          <w:b/>
          <w:bCs/>
          <w:color w:val="000080"/>
          <w:sz w:val="26"/>
          <w:szCs w:val="26"/>
        </w:rPr>
        <w:t>server.port</w:t>
      </w:r>
      <w:r>
        <w:rPr>
          <w:rFonts w:ascii="Consolas" w:eastAsia="Consolas" w:hAnsi="Consolas" w:cs="Consolas"/>
          <w:sz w:val="26"/>
          <w:szCs w:val="26"/>
        </w:rPr>
        <w:t>=</w:t>
      </w:r>
      <w:r>
        <w:rPr>
          <w:rFonts w:ascii="Consolas" w:eastAsia="Consolas" w:hAnsi="Consolas" w:cs="Consolas"/>
          <w:b/>
          <w:bCs/>
          <w:color w:val="0000FF"/>
          <w:sz w:val="26"/>
          <w:szCs w:val="26"/>
        </w:rPr>
        <w:t>5555</w:t>
      </w:r>
      <w:r>
        <w:rPr>
          <w:rFonts w:ascii="Consolas" w:eastAsia="Consolas" w:hAnsi="Consolas" w:cs="Consolas"/>
          <w:b/>
          <w:bCs/>
          <w:color w:val="0000FF"/>
          <w:sz w:val="26"/>
          <w:szCs w:val="26"/>
        </w:rPr>
        <w:br/>
      </w:r>
      <w:r>
        <w:rPr>
          <w:rFonts w:ascii="Consolas" w:eastAsia="Consolas" w:hAnsi="Consolas" w:cs="Consolas"/>
          <w:b/>
          <w:bCs/>
          <w:color w:val="0000FF"/>
          <w:sz w:val="26"/>
          <w:szCs w:val="26"/>
        </w:rPr>
        <w:br/>
      </w:r>
      <w:r>
        <w:rPr>
          <w:rFonts w:ascii="Consolas" w:eastAsia="Consolas" w:hAnsi="Consolas" w:cs="Consolas"/>
          <w:b/>
          <w:bCs/>
          <w:color w:val="000080"/>
          <w:sz w:val="26"/>
          <w:szCs w:val="26"/>
        </w:rPr>
        <w:t>spring.application.name</w:t>
      </w:r>
      <w:r>
        <w:rPr>
          <w:rFonts w:ascii="Consolas" w:eastAsia="Consolas" w:hAnsi="Consolas" w:cs="Consolas"/>
          <w:sz w:val="26"/>
          <w:szCs w:val="26"/>
        </w:rPr>
        <w:t>=</w:t>
      </w:r>
      <w:r>
        <w:rPr>
          <w:rFonts w:ascii="Consolas" w:eastAsia="Consolas" w:hAnsi="Consolas" w:cs="Consolas"/>
          <w:b/>
          <w:bCs/>
          <w:color w:val="008000"/>
          <w:sz w:val="26"/>
          <w:szCs w:val="26"/>
        </w:rPr>
        <w:t>redis0511</w:t>
      </w:r>
      <w:r>
        <w:rPr>
          <w:rFonts w:ascii="Consolas" w:eastAsia="Consolas" w:hAnsi="Consolas" w:cs="Consolas"/>
          <w:b/>
          <w:bCs/>
          <w:color w:val="008000"/>
          <w:sz w:val="26"/>
          <w:szCs w:val="26"/>
        </w:rPr>
        <w:br/>
      </w:r>
      <w:r>
        <w:rPr>
          <w:rFonts w:ascii="Consolas" w:eastAsia="Consolas" w:hAnsi="Consolas" w:cs="Consolas"/>
          <w:b/>
          <w:bCs/>
          <w:color w:val="008000"/>
          <w:sz w:val="26"/>
          <w:szCs w:val="26"/>
        </w:rPr>
        <w:br/>
      </w:r>
      <w:r>
        <w:rPr>
          <w:rFonts w:ascii="Consolas" w:eastAsia="Consolas" w:hAnsi="Consolas" w:cs="Consolas"/>
          <w:i/>
          <w:iCs/>
          <w:color w:val="808080"/>
          <w:sz w:val="26"/>
          <w:szCs w:val="26"/>
        </w:rPr>
        <w:t xml:space="preserve"># ========================logging </w:t>
      </w:r>
      <w:r>
        <w:rPr>
          <w:rFonts w:ascii="??" w:eastAsia="??" w:hAnsi="??" w:cs="??"/>
          <w:i/>
          <w:iCs/>
          <w:color w:val="808080"/>
          <w:sz w:val="26"/>
          <w:szCs w:val="26"/>
        </w:rPr>
        <w:t>日志相关的配置</w:t>
      </w:r>
      <w:r>
        <w:rPr>
          <w:rFonts w:ascii="Consolas" w:eastAsia="Consolas" w:hAnsi="Consolas" w:cs="Consolas"/>
          <w:i/>
          <w:iCs/>
          <w:color w:val="808080"/>
          <w:sz w:val="26"/>
          <w:szCs w:val="26"/>
        </w:rPr>
        <w:t>=====================</w:t>
      </w:r>
      <w:r>
        <w:rPr>
          <w:rFonts w:ascii="Consolas" w:eastAsia="Consolas" w:hAnsi="Consolas" w:cs="Consolas"/>
          <w:i/>
          <w:iCs/>
          <w:color w:val="808080"/>
          <w:sz w:val="26"/>
          <w:szCs w:val="26"/>
        </w:rPr>
        <w:br/>
      </w:r>
      <w:r>
        <w:rPr>
          <w:rFonts w:ascii="Consolas" w:eastAsia="Consolas" w:hAnsi="Consolas" w:cs="Consolas"/>
          <w:i/>
          <w:iCs/>
          <w:color w:val="808080"/>
          <w:sz w:val="26"/>
          <w:szCs w:val="26"/>
        </w:rPr>
        <w:t>#</w:t>
      </w:r>
      <w:r>
        <w:rPr>
          <w:rFonts w:ascii="??" w:eastAsia="??" w:hAnsi="??" w:cs="??"/>
          <w:i/>
          <w:iCs/>
          <w:color w:val="808080"/>
          <w:sz w:val="26"/>
          <w:szCs w:val="26"/>
        </w:rPr>
        <w:t>系统默认，全局</w:t>
      </w:r>
      <w:r>
        <w:rPr>
          <w:rFonts w:ascii="Consolas" w:eastAsia="Consolas" w:hAnsi="Consolas" w:cs="Consolas"/>
          <w:i/>
          <w:iCs/>
          <w:color w:val="808080"/>
          <w:sz w:val="26"/>
          <w:szCs w:val="26"/>
        </w:rPr>
        <w:t>root</w:t>
      </w:r>
      <w:r>
        <w:rPr>
          <w:rFonts w:ascii="??" w:eastAsia="??" w:hAnsi="??" w:cs="??"/>
          <w:i/>
          <w:iCs/>
          <w:color w:val="808080"/>
          <w:sz w:val="26"/>
          <w:szCs w:val="26"/>
        </w:rPr>
        <w:t>配置的日志形式，可以注释掉</w:t>
      </w:r>
      <w:r>
        <w:rPr>
          <w:rFonts w:ascii="??" w:eastAsia="??" w:hAnsi="??" w:cs="??"/>
          <w:i/>
          <w:iCs/>
          <w:color w:val="808080"/>
          <w:sz w:val="26"/>
          <w:szCs w:val="26"/>
        </w:rPr>
        <w:br/>
      </w:r>
      <w:r>
        <w:rPr>
          <w:rFonts w:ascii="Consolas" w:eastAsia="Consolas" w:hAnsi="Consolas" w:cs="Consolas"/>
          <w:b/>
          <w:bCs/>
          <w:color w:val="000080"/>
          <w:sz w:val="26"/>
          <w:szCs w:val="26"/>
        </w:rPr>
        <w:t>logging.level.root</w:t>
      </w:r>
      <w:r>
        <w:rPr>
          <w:rFonts w:ascii="Consolas" w:eastAsia="Consolas" w:hAnsi="Consolas" w:cs="Consolas"/>
          <w:sz w:val="26"/>
          <w:szCs w:val="26"/>
        </w:rPr>
        <w:t>=</w:t>
      </w:r>
      <w:r>
        <w:rPr>
          <w:rFonts w:ascii="Consolas" w:eastAsia="Consolas" w:hAnsi="Consolas" w:cs="Consolas"/>
          <w:b/>
          <w:bCs/>
          <w:color w:val="008000"/>
          <w:sz w:val="26"/>
          <w:szCs w:val="26"/>
        </w:rPr>
        <w:t>warn</w:t>
      </w:r>
      <w:r>
        <w:rPr>
          <w:rFonts w:ascii="Consolas" w:eastAsia="Consolas" w:hAnsi="Consolas" w:cs="Consolas"/>
          <w:b/>
          <w:bCs/>
          <w:color w:val="008000"/>
          <w:sz w:val="26"/>
          <w:szCs w:val="26"/>
        </w:rPr>
        <w:br/>
      </w:r>
      <w:r>
        <w:rPr>
          <w:rFonts w:ascii="Consolas" w:eastAsia="Consolas" w:hAnsi="Consolas" w:cs="Consolas"/>
          <w:i/>
          <w:iCs/>
          <w:color w:val="808080"/>
          <w:sz w:val="26"/>
          <w:szCs w:val="26"/>
        </w:rPr>
        <w:t>#</w:t>
      </w:r>
      <w:r>
        <w:rPr>
          <w:rFonts w:ascii="??" w:eastAsia="??" w:hAnsi="??" w:cs="??"/>
          <w:i/>
          <w:iCs/>
          <w:color w:val="808080"/>
          <w:sz w:val="26"/>
          <w:szCs w:val="26"/>
        </w:rPr>
        <w:t>开发人员自己设置的包结构，对那个</w:t>
      </w:r>
      <w:r>
        <w:rPr>
          <w:rFonts w:ascii="Consolas" w:eastAsia="Consolas" w:hAnsi="Consolas" w:cs="Consolas"/>
          <w:i/>
          <w:iCs/>
          <w:color w:val="808080"/>
          <w:sz w:val="26"/>
          <w:szCs w:val="26"/>
        </w:rPr>
        <w:t>package</w:t>
      </w:r>
      <w:r>
        <w:rPr>
          <w:rFonts w:ascii="??" w:eastAsia="??" w:hAnsi="??" w:cs="??"/>
          <w:i/>
          <w:iCs/>
          <w:color w:val="808080"/>
          <w:sz w:val="26"/>
          <w:szCs w:val="26"/>
        </w:rPr>
        <w:t>进行什么级别的日志监控</w:t>
      </w:r>
      <w:r>
        <w:rPr>
          <w:rFonts w:ascii="??" w:eastAsia="??" w:hAnsi="??" w:cs="??"/>
          <w:i/>
          <w:iCs/>
          <w:color w:val="808080"/>
          <w:sz w:val="26"/>
          <w:szCs w:val="26"/>
        </w:rPr>
        <w:br/>
      </w:r>
      <w:r>
        <w:rPr>
          <w:rFonts w:ascii="Consolas" w:eastAsia="Consolas" w:hAnsi="Consolas" w:cs="Consolas"/>
          <w:b/>
          <w:bCs/>
          <w:color w:val="000080"/>
          <w:sz w:val="26"/>
          <w:szCs w:val="26"/>
        </w:rPr>
        <w:t>logging.level.com.atguigu.redis</w:t>
      </w:r>
      <w:r>
        <w:rPr>
          <w:rFonts w:ascii="Consolas" w:eastAsia="Consolas" w:hAnsi="Consolas" w:cs="Consolas"/>
          <w:sz w:val="26"/>
          <w:szCs w:val="26"/>
        </w:rPr>
        <w:t>=</w:t>
      </w:r>
      <w:r>
        <w:rPr>
          <w:rFonts w:ascii="Consolas" w:eastAsia="Consolas" w:hAnsi="Consolas" w:cs="Consolas"/>
          <w:b/>
          <w:bCs/>
          <w:color w:val="008000"/>
          <w:sz w:val="26"/>
          <w:szCs w:val="26"/>
        </w:rPr>
        <w:t>info</w:t>
      </w:r>
      <w:r>
        <w:rPr>
          <w:rFonts w:ascii="Consolas" w:eastAsia="Consolas" w:hAnsi="Consolas" w:cs="Consolas"/>
          <w:b/>
          <w:bCs/>
          <w:color w:val="008000"/>
          <w:sz w:val="26"/>
          <w:szCs w:val="26"/>
        </w:rPr>
        <w:br/>
      </w:r>
      <w:r>
        <w:rPr>
          <w:rFonts w:ascii="Consolas" w:eastAsia="Consolas" w:hAnsi="Consolas" w:cs="Consolas"/>
          <w:i/>
          <w:iCs/>
          <w:color w:val="808080"/>
          <w:sz w:val="26"/>
          <w:szCs w:val="26"/>
        </w:rPr>
        <w:t>#</w:t>
      </w:r>
      <w:r>
        <w:rPr>
          <w:rFonts w:ascii="??" w:eastAsia="??" w:hAnsi="??" w:cs="??"/>
          <w:i/>
          <w:iCs/>
          <w:color w:val="808080"/>
          <w:sz w:val="26"/>
          <w:szCs w:val="26"/>
        </w:rPr>
        <w:t>开发人员自定义日志路径和日志名称</w:t>
      </w:r>
      <w:r>
        <w:rPr>
          <w:rFonts w:ascii="??" w:eastAsia="??" w:hAnsi="??" w:cs="??"/>
          <w:i/>
          <w:iCs/>
          <w:color w:val="808080"/>
          <w:sz w:val="26"/>
          <w:szCs w:val="26"/>
        </w:rPr>
        <w:br/>
      </w:r>
      <w:r>
        <w:rPr>
          <w:rFonts w:ascii="Consolas" w:eastAsia="Consolas" w:hAnsi="Consolas" w:cs="Consolas"/>
          <w:b/>
          <w:bCs/>
          <w:color w:val="000080"/>
          <w:sz w:val="26"/>
          <w:szCs w:val="26"/>
        </w:rPr>
        <w:t>logging.file.name</w:t>
      </w:r>
      <w:r>
        <w:rPr>
          <w:rFonts w:ascii="Consolas" w:eastAsia="Consolas" w:hAnsi="Consolas" w:cs="Consolas"/>
          <w:sz w:val="26"/>
          <w:szCs w:val="26"/>
        </w:rPr>
        <w:t>=</w:t>
      </w:r>
      <w:r>
        <w:rPr>
          <w:rFonts w:ascii="Consolas" w:eastAsia="Consolas" w:hAnsi="Consolas" w:cs="Consolas"/>
          <w:b/>
          <w:bCs/>
          <w:color w:val="008000"/>
          <w:sz w:val="26"/>
          <w:szCs w:val="26"/>
        </w:rPr>
        <w:t>D:/mylogs2/logs/redis0511.log</w:t>
      </w:r>
      <w:r>
        <w:rPr>
          <w:rFonts w:ascii="Consolas" w:eastAsia="Consolas" w:hAnsi="Consolas" w:cs="Consolas"/>
          <w:b/>
          <w:bCs/>
          <w:color w:val="008000"/>
          <w:sz w:val="26"/>
          <w:szCs w:val="26"/>
        </w:rPr>
        <w:br/>
      </w:r>
      <w:r>
        <w:rPr>
          <w:rFonts w:ascii="Consolas" w:eastAsia="Consolas" w:hAnsi="Consolas" w:cs="Consolas"/>
          <w:i/>
          <w:iCs/>
          <w:color w:val="808080"/>
          <w:sz w:val="26"/>
          <w:szCs w:val="26"/>
        </w:rPr>
        <w:t>#%d{HH:mm:ss.SSS}――</w:t>
      </w:r>
      <w:r>
        <w:rPr>
          <w:rFonts w:ascii="??" w:eastAsia="??" w:hAnsi="??" w:cs="??"/>
          <w:i/>
          <w:iCs/>
          <w:color w:val="808080"/>
          <w:sz w:val="26"/>
          <w:szCs w:val="26"/>
        </w:rPr>
        <w:t>日志输出时间</w:t>
      </w:r>
      <w:r>
        <w:rPr>
          <w:rFonts w:ascii="??" w:eastAsia="??" w:hAnsi="??" w:cs="??"/>
          <w:i/>
          <w:iCs/>
          <w:color w:val="808080"/>
          <w:sz w:val="26"/>
          <w:szCs w:val="26"/>
        </w:rPr>
        <w:br/>
      </w:r>
      <w:r>
        <w:rPr>
          <w:rFonts w:ascii="Consolas" w:eastAsia="Consolas" w:hAnsi="Consolas" w:cs="Consolas"/>
          <w:i/>
          <w:iCs/>
          <w:color w:val="808080"/>
          <w:sz w:val="26"/>
          <w:szCs w:val="26"/>
        </w:rPr>
        <w:t>#%thread――</w:t>
      </w:r>
      <w:r>
        <w:rPr>
          <w:rFonts w:ascii="??" w:eastAsia="??" w:hAnsi="??" w:cs="??"/>
          <w:i/>
          <w:iCs/>
          <w:color w:val="808080"/>
          <w:sz w:val="26"/>
          <w:szCs w:val="26"/>
        </w:rPr>
        <w:t>输出日志的进程名字，这在</w:t>
      </w:r>
      <w:r>
        <w:rPr>
          <w:rFonts w:ascii="Consolas" w:eastAsia="Consolas" w:hAnsi="Consolas" w:cs="Consolas"/>
          <w:i/>
          <w:iCs/>
          <w:color w:val="808080"/>
          <w:sz w:val="26"/>
          <w:szCs w:val="26"/>
        </w:rPr>
        <w:t>Web</w:t>
      </w:r>
      <w:r>
        <w:rPr>
          <w:rFonts w:ascii="??" w:eastAsia="??" w:hAnsi="??" w:cs="??"/>
          <w:i/>
          <w:iCs/>
          <w:color w:val="808080"/>
          <w:sz w:val="26"/>
          <w:szCs w:val="26"/>
        </w:rPr>
        <w:t>应用以及异步任务处理中很有用</w:t>
      </w:r>
      <w:r>
        <w:rPr>
          <w:rFonts w:ascii="??" w:eastAsia="??" w:hAnsi="??" w:cs="??"/>
          <w:i/>
          <w:iCs/>
          <w:color w:val="808080"/>
          <w:sz w:val="26"/>
          <w:szCs w:val="26"/>
        </w:rPr>
        <w:br/>
      </w:r>
      <w:r>
        <w:rPr>
          <w:rFonts w:ascii="Consolas" w:eastAsia="Consolas" w:hAnsi="Consolas" w:cs="Consolas"/>
          <w:i/>
          <w:iCs/>
          <w:color w:val="808080"/>
          <w:sz w:val="26"/>
          <w:szCs w:val="26"/>
        </w:rPr>
        <w:t>#%-5level――</w:t>
      </w:r>
      <w:r>
        <w:rPr>
          <w:rFonts w:ascii="??" w:eastAsia="??" w:hAnsi="??" w:cs="??"/>
          <w:i/>
          <w:iCs/>
          <w:color w:val="808080"/>
          <w:sz w:val="26"/>
          <w:szCs w:val="26"/>
        </w:rPr>
        <w:t>日志级别，并且使用</w:t>
      </w:r>
      <w:r>
        <w:rPr>
          <w:rFonts w:ascii="Consolas" w:eastAsia="Consolas" w:hAnsi="Consolas" w:cs="Consolas"/>
          <w:i/>
          <w:iCs/>
          <w:color w:val="808080"/>
          <w:sz w:val="26"/>
          <w:szCs w:val="26"/>
        </w:rPr>
        <w:t>5</w:t>
      </w:r>
      <w:r>
        <w:rPr>
          <w:rFonts w:ascii="??" w:eastAsia="??" w:hAnsi="??" w:cs="??"/>
          <w:i/>
          <w:iCs/>
          <w:color w:val="808080"/>
          <w:sz w:val="26"/>
          <w:szCs w:val="26"/>
        </w:rPr>
        <w:t>个字符靠左对齐</w:t>
      </w:r>
      <w:r>
        <w:rPr>
          <w:rFonts w:ascii="??" w:eastAsia="??" w:hAnsi="??" w:cs="??"/>
          <w:i/>
          <w:iCs/>
          <w:color w:val="808080"/>
          <w:sz w:val="26"/>
          <w:szCs w:val="26"/>
        </w:rPr>
        <w:br/>
      </w:r>
      <w:r>
        <w:rPr>
          <w:rFonts w:ascii="Consolas" w:eastAsia="Consolas" w:hAnsi="Consolas" w:cs="Consolas"/>
          <w:i/>
          <w:iCs/>
          <w:color w:val="808080"/>
          <w:sz w:val="26"/>
          <w:szCs w:val="26"/>
        </w:rPr>
        <w:t>#%logger- ――</w:t>
      </w:r>
      <w:r>
        <w:rPr>
          <w:rFonts w:ascii="??" w:eastAsia="??" w:hAnsi="??" w:cs="??"/>
          <w:i/>
          <w:iCs/>
          <w:color w:val="808080"/>
          <w:sz w:val="26"/>
          <w:szCs w:val="26"/>
        </w:rPr>
        <w:t>日志输出者的名字</w:t>
      </w:r>
      <w:r>
        <w:rPr>
          <w:rFonts w:ascii="??" w:eastAsia="??" w:hAnsi="??" w:cs="??"/>
          <w:i/>
          <w:iCs/>
          <w:color w:val="808080"/>
          <w:sz w:val="26"/>
          <w:szCs w:val="26"/>
        </w:rPr>
        <w:br/>
      </w:r>
      <w:r>
        <w:rPr>
          <w:rFonts w:ascii="Consolas" w:eastAsia="Consolas" w:hAnsi="Consolas" w:cs="Consolas"/>
          <w:i/>
          <w:iCs/>
          <w:color w:val="808080"/>
          <w:sz w:val="26"/>
          <w:szCs w:val="26"/>
        </w:rPr>
        <w:t>#%msg――</w:t>
      </w:r>
      <w:r>
        <w:rPr>
          <w:rFonts w:ascii="??" w:eastAsia="??" w:hAnsi="??" w:cs="??"/>
          <w:i/>
          <w:iCs/>
          <w:color w:val="808080"/>
          <w:sz w:val="26"/>
          <w:szCs w:val="26"/>
        </w:rPr>
        <w:t>日志消息</w:t>
      </w:r>
      <w:r>
        <w:rPr>
          <w:rFonts w:ascii="??" w:eastAsia="??" w:hAnsi="??" w:cs="??"/>
          <w:i/>
          <w:iCs/>
          <w:color w:val="808080"/>
          <w:sz w:val="26"/>
          <w:szCs w:val="26"/>
        </w:rPr>
        <w:br/>
      </w:r>
      <w:r>
        <w:rPr>
          <w:rFonts w:ascii="Consolas" w:eastAsia="Consolas" w:hAnsi="Consolas" w:cs="Consolas"/>
          <w:i/>
          <w:iCs/>
          <w:color w:val="808080"/>
          <w:sz w:val="26"/>
          <w:szCs w:val="26"/>
        </w:rPr>
        <w:t>#%n――</w:t>
      </w:r>
      <w:r>
        <w:rPr>
          <w:rFonts w:ascii="??" w:eastAsia="??" w:hAnsi="??" w:cs="??"/>
          <w:i/>
          <w:iCs/>
          <w:color w:val="808080"/>
          <w:sz w:val="26"/>
          <w:szCs w:val="26"/>
        </w:rPr>
        <w:t>平台的换行符</w:t>
      </w:r>
      <w:r>
        <w:rPr>
          <w:rFonts w:ascii="??" w:eastAsia="??" w:hAnsi="??" w:cs="??"/>
          <w:i/>
          <w:iCs/>
          <w:color w:val="808080"/>
          <w:sz w:val="26"/>
          <w:szCs w:val="26"/>
        </w:rPr>
        <w:br/>
      </w:r>
      <w:r>
        <w:rPr>
          <w:rFonts w:ascii="Consolas" w:eastAsia="Consolas" w:hAnsi="Consolas" w:cs="Consolas"/>
          <w:i/>
          <w:iCs/>
          <w:color w:val="808080"/>
          <w:sz w:val="26"/>
          <w:szCs w:val="26"/>
        </w:rPr>
        <w:t>#logging.pattern.console=%d{yyyy-MM-dd HH:mm:ss.SSS} [%thread] %-5level %logger- %msg%n</w:t>
      </w:r>
      <w:r>
        <w:rPr>
          <w:rFonts w:ascii="Consolas" w:eastAsia="Consolas" w:hAnsi="Consolas" w:cs="Consolas"/>
          <w:i/>
          <w:iCs/>
          <w:color w:val="808080"/>
          <w:sz w:val="26"/>
          <w:szCs w:val="26"/>
        </w:rPr>
        <w:br/>
      </w:r>
      <w:r>
        <w:rPr>
          <w:rFonts w:ascii="Consolas" w:eastAsia="Consolas" w:hAnsi="Consolas" w:cs="Consolas"/>
          <w:b/>
          <w:bCs/>
          <w:color w:val="000080"/>
          <w:sz w:val="26"/>
          <w:szCs w:val="26"/>
        </w:rPr>
        <w:t>logging.pattern.console</w:t>
      </w:r>
      <w:r>
        <w:rPr>
          <w:rFonts w:ascii="Consolas" w:eastAsia="Consolas" w:hAnsi="Consolas" w:cs="Consolas"/>
          <w:sz w:val="26"/>
          <w:szCs w:val="26"/>
        </w:rPr>
        <w:t>=</w:t>
      </w:r>
      <w:r>
        <w:rPr>
          <w:rFonts w:ascii="Consolas" w:eastAsia="Consolas" w:hAnsi="Consolas" w:cs="Consolas"/>
          <w:b/>
          <w:bCs/>
          <w:color w:val="008000"/>
          <w:sz w:val="26"/>
          <w:szCs w:val="26"/>
        </w:rPr>
        <w:t xml:space="preserve">%d{yyyy-MM-dd HH:mm:ss.SSS} [%thread] %-5level %logger- %msg%n </w:t>
      </w:r>
      <w:r>
        <w:rPr>
          <w:rFonts w:ascii="Consolas" w:eastAsia="Consolas" w:hAnsi="Consolas" w:cs="Consolas"/>
          <w:b/>
          <w:bCs/>
          <w:color w:val="008000"/>
          <w:sz w:val="26"/>
          <w:szCs w:val="26"/>
        </w:rPr>
        <w:br/>
      </w:r>
      <w:r>
        <w:rPr>
          <w:rFonts w:ascii="Consolas" w:eastAsia="Consolas" w:hAnsi="Consolas" w:cs="Consolas"/>
          <w:b/>
          <w:bCs/>
          <w:color w:val="000080"/>
          <w:sz w:val="26"/>
          <w:szCs w:val="26"/>
        </w:rPr>
        <w:t>logging.pattern.file</w:t>
      </w:r>
      <w:r>
        <w:rPr>
          <w:rFonts w:ascii="Consolas" w:eastAsia="Consolas" w:hAnsi="Consolas" w:cs="Consolas"/>
          <w:sz w:val="26"/>
          <w:szCs w:val="26"/>
        </w:rPr>
        <w:t>=</w:t>
      </w:r>
      <w:r>
        <w:rPr>
          <w:rFonts w:ascii="Consolas" w:eastAsia="Consolas" w:hAnsi="Consolas" w:cs="Consolas"/>
          <w:b/>
          <w:bCs/>
          <w:color w:val="008000"/>
          <w:sz w:val="26"/>
          <w:szCs w:val="26"/>
        </w:rPr>
        <w:t>%d{yyyy-MM-dd HH:mm:ss.SSS} [%thread] %-5level %logger- %msg%n</w:t>
      </w:r>
      <w:r>
        <w:rPr>
          <w:rFonts w:ascii="Consolas" w:eastAsia="Consolas" w:hAnsi="Consolas" w:cs="Consolas"/>
          <w:b/>
          <w:bCs/>
          <w:color w:val="008000"/>
          <w:sz w:val="26"/>
          <w:szCs w:val="26"/>
        </w:rPr>
        <w:br/>
      </w:r>
      <w:r>
        <w:rPr>
          <w:rFonts w:ascii="Consolas" w:eastAsia="Consolas" w:hAnsi="Consolas" w:cs="Consolas"/>
          <w:b/>
          <w:bCs/>
          <w:color w:val="008000"/>
          <w:sz w:val="26"/>
          <w:szCs w:val="26"/>
        </w:rPr>
        <w:br/>
      </w:r>
      <w:r>
        <w:rPr>
          <w:rFonts w:ascii="Consolas" w:eastAsia="Consolas" w:hAnsi="Consolas" w:cs="Consolas"/>
          <w:i/>
          <w:iCs/>
          <w:color w:val="808080"/>
          <w:sz w:val="26"/>
          <w:szCs w:val="26"/>
        </w:rPr>
        <w:t># ========================alibaba.druid</w:t>
      </w:r>
      <w:r>
        <w:rPr>
          <w:rFonts w:ascii="??" w:eastAsia="??" w:hAnsi="??" w:cs="??"/>
          <w:i/>
          <w:iCs/>
          <w:color w:val="808080"/>
          <w:sz w:val="26"/>
          <w:szCs w:val="26"/>
        </w:rPr>
        <w:t>相关配置</w:t>
      </w:r>
      <w:r>
        <w:rPr>
          <w:rFonts w:ascii="Consolas" w:eastAsia="Consolas" w:hAnsi="Consolas" w:cs="Consolas"/>
          <w:i/>
          <w:iCs/>
          <w:color w:val="808080"/>
          <w:sz w:val="26"/>
          <w:szCs w:val="26"/>
        </w:rPr>
        <w:t>=====================</w:t>
      </w:r>
      <w:r>
        <w:rPr>
          <w:rFonts w:ascii="Consolas" w:eastAsia="Consolas" w:hAnsi="Consolas" w:cs="Consolas"/>
          <w:i/>
          <w:iCs/>
          <w:color w:val="808080"/>
          <w:sz w:val="26"/>
          <w:szCs w:val="26"/>
        </w:rPr>
        <w:br/>
      </w:r>
      <w:r>
        <w:rPr>
          <w:rFonts w:ascii="Consolas" w:eastAsia="Consolas" w:hAnsi="Consolas" w:cs="Consolas"/>
          <w:b/>
          <w:bCs/>
          <w:color w:val="000080"/>
          <w:sz w:val="26"/>
          <w:szCs w:val="26"/>
        </w:rPr>
        <w:t>spring.datasource.type</w:t>
      </w:r>
      <w:r>
        <w:rPr>
          <w:rFonts w:ascii="Consolas" w:eastAsia="Consolas" w:hAnsi="Consolas" w:cs="Consolas"/>
          <w:sz w:val="26"/>
          <w:szCs w:val="26"/>
        </w:rPr>
        <w:t>=</w:t>
      </w:r>
      <w:r>
        <w:rPr>
          <w:rFonts w:ascii="Consolas" w:eastAsia="Consolas" w:hAnsi="Consolas" w:cs="Consolas"/>
          <w:b/>
          <w:bCs/>
          <w:color w:val="008000"/>
          <w:sz w:val="26"/>
          <w:szCs w:val="26"/>
        </w:rPr>
        <w:t>com.alibaba.druid.pool.DruidDataSource</w:t>
      </w:r>
      <w:r>
        <w:rPr>
          <w:rFonts w:ascii="Consolas" w:eastAsia="Consolas" w:hAnsi="Consolas" w:cs="Consolas"/>
          <w:b/>
          <w:bCs/>
          <w:color w:val="008000"/>
          <w:sz w:val="26"/>
          <w:szCs w:val="26"/>
        </w:rPr>
        <w:br/>
      </w:r>
      <w:r>
        <w:rPr>
          <w:rFonts w:ascii="Consolas" w:eastAsia="Consolas" w:hAnsi="Consolas" w:cs="Consolas"/>
          <w:b/>
          <w:bCs/>
          <w:color w:val="000080"/>
          <w:sz w:val="26"/>
          <w:szCs w:val="26"/>
        </w:rPr>
        <w:t>spring.datasource.driver-class-name</w:t>
      </w:r>
      <w:r>
        <w:rPr>
          <w:rFonts w:ascii="Consolas" w:eastAsia="Consolas" w:hAnsi="Consolas" w:cs="Consolas"/>
          <w:sz w:val="26"/>
          <w:szCs w:val="26"/>
        </w:rPr>
        <w:t>=</w:t>
      </w:r>
      <w:r>
        <w:rPr>
          <w:rFonts w:ascii="Consolas" w:eastAsia="Consolas" w:hAnsi="Consolas" w:cs="Consolas"/>
          <w:b/>
          <w:bCs/>
          <w:color w:val="008000"/>
          <w:sz w:val="26"/>
          <w:szCs w:val="26"/>
        </w:rPr>
        <w:t>com.mysql.jdbc.Driver</w:t>
      </w:r>
      <w:r>
        <w:rPr>
          <w:rFonts w:ascii="Consolas" w:eastAsia="Consolas" w:hAnsi="Consolas" w:cs="Consolas"/>
          <w:b/>
          <w:bCs/>
          <w:color w:val="008000"/>
          <w:sz w:val="26"/>
          <w:szCs w:val="26"/>
        </w:rPr>
        <w:br/>
      </w:r>
      <w:r>
        <w:rPr>
          <w:rFonts w:ascii="Consolas" w:eastAsia="Consolas" w:hAnsi="Consolas" w:cs="Consolas"/>
          <w:b/>
          <w:bCs/>
          <w:color w:val="000080"/>
          <w:sz w:val="26"/>
          <w:szCs w:val="26"/>
        </w:rPr>
        <w:t>spring.datasource.url</w:t>
      </w:r>
      <w:r>
        <w:rPr>
          <w:rFonts w:ascii="Consolas" w:eastAsia="Consolas" w:hAnsi="Consolas" w:cs="Consolas"/>
          <w:sz w:val="26"/>
          <w:szCs w:val="26"/>
        </w:rPr>
        <w:t>=</w:t>
      </w:r>
      <w:r>
        <w:rPr>
          <w:rFonts w:ascii="Consolas" w:eastAsia="Consolas" w:hAnsi="Consolas" w:cs="Consolas"/>
          <w:b/>
          <w:bCs/>
          <w:color w:val="008000"/>
          <w:sz w:val="26"/>
          <w:szCs w:val="26"/>
        </w:rPr>
        <w:t>jdbc:mysql://localhost:3306/db2021?useUnicode=true&amp;characterEncoding=utf-8&amp;useSSL=false</w:t>
      </w:r>
      <w:r>
        <w:rPr>
          <w:rFonts w:ascii="Consolas" w:eastAsia="Consolas" w:hAnsi="Consolas" w:cs="Consolas"/>
          <w:b/>
          <w:bCs/>
          <w:color w:val="008000"/>
          <w:sz w:val="26"/>
          <w:szCs w:val="26"/>
        </w:rPr>
        <w:br/>
      </w:r>
      <w:r>
        <w:rPr>
          <w:rFonts w:ascii="Consolas" w:eastAsia="Consolas" w:hAnsi="Consolas" w:cs="Consolas"/>
          <w:b/>
          <w:bCs/>
          <w:color w:val="000080"/>
          <w:sz w:val="26"/>
          <w:szCs w:val="26"/>
        </w:rPr>
        <w:t>spring.datasource.username</w:t>
      </w:r>
      <w:r>
        <w:rPr>
          <w:rFonts w:ascii="Consolas" w:eastAsia="Consolas" w:hAnsi="Consolas" w:cs="Consolas"/>
          <w:sz w:val="26"/>
          <w:szCs w:val="26"/>
        </w:rPr>
        <w:t>=</w:t>
      </w:r>
      <w:r>
        <w:rPr>
          <w:rFonts w:ascii="Consolas" w:eastAsia="Consolas" w:hAnsi="Consolas" w:cs="Consolas"/>
          <w:b/>
          <w:bCs/>
          <w:color w:val="008000"/>
          <w:sz w:val="26"/>
          <w:szCs w:val="26"/>
        </w:rPr>
        <w:t>root</w:t>
      </w:r>
      <w:r>
        <w:rPr>
          <w:rFonts w:ascii="Consolas" w:eastAsia="Consolas" w:hAnsi="Consolas" w:cs="Consolas"/>
          <w:b/>
          <w:bCs/>
          <w:color w:val="008000"/>
          <w:sz w:val="26"/>
          <w:szCs w:val="26"/>
        </w:rPr>
        <w:br/>
      </w:r>
      <w:r>
        <w:rPr>
          <w:rFonts w:ascii="Consolas" w:eastAsia="Consolas" w:hAnsi="Consolas" w:cs="Consolas"/>
          <w:b/>
          <w:bCs/>
          <w:color w:val="000080"/>
          <w:sz w:val="26"/>
          <w:szCs w:val="26"/>
        </w:rPr>
        <w:t>spring.datasource.password</w:t>
      </w:r>
      <w:r>
        <w:rPr>
          <w:rFonts w:ascii="Consolas" w:eastAsia="Consolas" w:hAnsi="Consolas" w:cs="Consolas"/>
          <w:sz w:val="26"/>
          <w:szCs w:val="26"/>
        </w:rPr>
        <w:t>=</w:t>
      </w:r>
      <w:r>
        <w:rPr>
          <w:rFonts w:ascii="Consolas" w:eastAsia="Consolas" w:hAnsi="Consolas" w:cs="Consolas"/>
          <w:b/>
          <w:bCs/>
          <w:color w:val="008000"/>
          <w:sz w:val="26"/>
          <w:szCs w:val="26"/>
        </w:rPr>
        <w:t>123456</w:t>
      </w:r>
      <w:r>
        <w:rPr>
          <w:rFonts w:ascii="Consolas" w:eastAsia="Consolas" w:hAnsi="Consolas" w:cs="Consolas"/>
          <w:b/>
          <w:bCs/>
          <w:color w:val="008000"/>
          <w:sz w:val="26"/>
          <w:szCs w:val="26"/>
        </w:rPr>
        <w:br/>
      </w:r>
      <w:r>
        <w:rPr>
          <w:rFonts w:ascii="Consolas" w:eastAsia="Consolas" w:hAnsi="Consolas" w:cs="Consolas"/>
          <w:b/>
          <w:bCs/>
          <w:color w:val="000080"/>
          <w:sz w:val="26"/>
          <w:szCs w:val="26"/>
        </w:rPr>
        <w:t>spring.datasource.druid.test-while-idle</w:t>
      </w:r>
      <w:r>
        <w:rPr>
          <w:rFonts w:ascii="Consolas" w:eastAsia="Consolas" w:hAnsi="Consolas" w:cs="Consolas"/>
          <w:sz w:val="26"/>
          <w:szCs w:val="26"/>
        </w:rPr>
        <w:t>=</w:t>
      </w:r>
      <w:r>
        <w:rPr>
          <w:rFonts w:ascii="Consolas" w:eastAsia="Consolas" w:hAnsi="Consolas" w:cs="Consolas"/>
          <w:b/>
          <w:bCs/>
          <w:color w:val="000080"/>
          <w:sz w:val="26"/>
          <w:szCs w:val="26"/>
        </w:rPr>
        <w:t>false</w:t>
      </w:r>
      <w:r>
        <w:rPr>
          <w:rFonts w:ascii="Consolas" w:eastAsia="Consolas" w:hAnsi="Consolas" w:cs="Consolas"/>
          <w:b/>
          <w:bCs/>
          <w:color w:val="000080"/>
          <w:sz w:val="26"/>
          <w:szCs w:val="26"/>
        </w:rPr>
        <w:br/>
      </w:r>
      <w:r>
        <w:rPr>
          <w:rFonts w:ascii="Consolas" w:eastAsia="Consolas" w:hAnsi="Consolas" w:cs="Consolas"/>
          <w:b/>
          <w:bCs/>
          <w:color w:val="000080"/>
          <w:sz w:val="26"/>
          <w:szCs w:val="26"/>
        </w:rPr>
        <w:br/>
      </w:r>
      <w:r>
        <w:rPr>
          <w:rFonts w:ascii="Consolas" w:eastAsia="Consolas" w:hAnsi="Consolas" w:cs="Consolas"/>
          <w:i/>
          <w:iCs/>
          <w:color w:val="808080"/>
          <w:sz w:val="26"/>
          <w:szCs w:val="26"/>
        </w:rPr>
        <w:t># ========================redis</w:t>
      </w:r>
      <w:r>
        <w:rPr>
          <w:rFonts w:ascii="??" w:eastAsia="??" w:hAnsi="??" w:cs="??"/>
          <w:i/>
          <w:iCs/>
          <w:color w:val="808080"/>
          <w:sz w:val="26"/>
          <w:szCs w:val="26"/>
        </w:rPr>
        <w:t>相关配置</w:t>
      </w:r>
      <w:r>
        <w:rPr>
          <w:rFonts w:ascii="Consolas" w:eastAsia="Consolas" w:hAnsi="Consolas" w:cs="Consolas"/>
          <w:i/>
          <w:iCs/>
          <w:color w:val="808080"/>
          <w:sz w:val="26"/>
          <w:szCs w:val="26"/>
        </w:rPr>
        <w:t>=====================</w:t>
      </w:r>
      <w:r>
        <w:rPr>
          <w:rFonts w:ascii="Consolas" w:eastAsia="Consolas" w:hAnsi="Consolas" w:cs="Consolas"/>
          <w:i/>
          <w:iCs/>
          <w:color w:val="808080"/>
          <w:sz w:val="26"/>
          <w:szCs w:val="26"/>
        </w:rPr>
        <w:br/>
      </w:r>
      <w:r>
        <w:rPr>
          <w:rFonts w:ascii="Consolas" w:eastAsia="Consolas" w:hAnsi="Consolas" w:cs="Consolas"/>
          <w:i/>
          <w:iCs/>
          <w:color w:val="808080"/>
          <w:sz w:val="26"/>
          <w:szCs w:val="26"/>
        </w:rPr>
        <w:t># Redis</w:t>
      </w:r>
      <w:r>
        <w:rPr>
          <w:rFonts w:ascii="??" w:eastAsia="??" w:hAnsi="??" w:cs="??"/>
          <w:i/>
          <w:iCs/>
          <w:color w:val="808080"/>
          <w:sz w:val="26"/>
          <w:szCs w:val="26"/>
        </w:rPr>
        <w:t>数据库索引（默认为</w:t>
      </w:r>
      <w:r>
        <w:rPr>
          <w:rFonts w:ascii="Consolas" w:eastAsia="Consolas" w:hAnsi="Consolas" w:cs="Consolas"/>
          <w:i/>
          <w:iCs/>
          <w:color w:val="808080"/>
          <w:sz w:val="26"/>
          <w:szCs w:val="26"/>
        </w:rPr>
        <w:t>0</w:t>
      </w:r>
      <w:r>
        <w:rPr>
          <w:rFonts w:ascii="??" w:eastAsia="??" w:hAnsi="??" w:cs="??"/>
          <w:i/>
          <w:iCs/>
          <w:color w:val="808080"/>
          <w:sz w:val="26"/>
          <w:szCs w:val="26"/>
        </w:rPr>
        <w:t>）</w:t>
      </w:r>
      <w:r>
        <w:rPr>
          <w:rFonts w:ascii="??" w:eastAsia="??" w:hAnsi="??" w:cs="??"/>
          <w:i/>
          <w:iCs/>
          <w:color w:val="808080"/>
          <w:sz w:val="26"/>
          <w:szCs w:val="26"/>
        </w:rPr>
        <w:br/>
      </w:r>
      <w:r>
        <w:rPr>
          <w:rFonts w:ascii="Consolas" w:eastAsia="Consolas" w:hAnsi="Consolas" w:cs="Consolas"/>
          <w:b/>
          <w:bCs/>
          <w:color w:val="000080"/>
          <w:sz w:val="26"/>
          <w:szCs w:val="26"/>
        </w:rPr>
        <w:t>spring.redis.database</w:t>
      </w:r>
      <w:r>
        <w:rPr>
          <w:rFonts w:ascii="Consolas" w:eastAsia="Consolas" w:hAnsi="Consolas" w:cs="Consolas"/>
          <w:sz w:val="26"/>
          <w:szCs w:val="26"/>
        </w:rPr>
        <w:t>=</w:t>
      </w:r>
      <w:r>
        <w:rPr>
          <w:rFonts w:ascii="Consolas" w:eastAsia="Consolas" w:hAnsi="Consolas" w:cs="Consolas"/>
          <w:b/>
          <w:bCs/>
          <w:color w:val="0000FF"/>
          <w:sz w:val="26"/>
          <w:szCs w:val="26"/>
        </w:rPr>
        <w:t>0</w:t>
      </w:r>
      <w:r>
        <w:rPr>
          <w:rFonts w:ascii="Consolas" w:eastAsia="Consolas" w:hAnsi="Consolas" w:cs="Consolas"/>
          <w:b/>
          <w:bCs/>
          <w:color w:val="0000FF"/>
          <w:sz w:val="26"/>
          <w:szCs w:val="26"/>
        </w:rPr>
        <w:br/>
      </w:r>
      <w:r>
        <w:rPr>
          <w:rFonts w:ascii="Consolas" w:eastAsia="Consolas" w:hAnsi="Consolas" w:cs="Consolas"/>
          <w:i/>
          <w:iCs/>
          <w:color w:val="808080"/>
          <w:sz w:val="26"/>
          <w:szCs w:val="26"/>
        </w:rPr>
        <w:t># Redis</w:t>
      </w:r>
      <w:r>
        <w:rPr>
          <w:rFonts w:ascii="??" w:eastAsia="??" w:hAnsi="??" w:cs="??"/>
          <w:i/>
          <w:iCs/>
          <w:color w:val="808080"/>
          <w:sz w:val="26"/>
          <w:szCs w:val="26"/>
        </w:rPr>
        <w:t>服务器地址</w:t>
      </w:r>
      <w:r>
        <w:rPr>
          <w:rFonts w:ascii="??" w:eastAsia="??" w:hAnsi="??" w:cs="??"/>
          <w:i/>
          <w:iCs/>
          <w:color w:val="808080"/>
          <w:sz w:val="26"/>
          <w:szCs w:val="26"/>
        </w:rPr>
        <w:br/>
      </w:r>
      <w:r>
        <w:rPr>
          <w:rFonts w:ascii="Consolas" w:eastAsia="Consolas" w:hAnsi="Consolas" w:cs="Consolas"/>
          <w:b/>
          <w:bCs/>
          <w:color w:val="000080"/>
          <w:sz w:val="26"/>
          <w:szCs w:val="26"/>
        </w:rPr>
        <w:t>spring.redis.host</w:t>
      </w:r>
      <w:r>
        <w:rPr>
          <w:rFonts w:ascii="Consolas" w:eastAsia="Consolas" w:hAnsi="Consolas" w:cs="Consolas"/>
          <w:sz w:val="26"/>
          <w:szCs w:val="26"/>
        </w:rPr>
        <w:t>=</w:t>
      </w:r>
      <w:r>
        <w:rPr>
          <w:rFonts w:ascii="Consolas" w:eastAsia="Consolas" w:hAnsi="Consolas" w:cs="Consolas"/>
          <w:b/>
          <w:bCs/>
          <w:color w:val="008000"/>
          <w:sz w:val="26"/>
          <w:szCs w:val="26"/>
        </w:rPr>
        <w:t>192.168.111.150</w:t>
      </w:r>
      <w:r>
        <w:rPr>
          <w:rFonts w:ascii="Consolas" w:eastAsia="Consolas" w:hAnsi="Consolas" w:cs="Consolas"/>
          <w:b/>
          <w:bCs/>
          <w:color w:val="008000"/>
          <w:sz w:val="26"/>
          <w:szCs w:val="26"/>
        </w:rPr>
        <w:br/>
      </w:r>
      <w:r>
        <w:rPr>
          <w:rFonts w:ascii="Consolas" w:eastAsia="Consolas" w:hAnsi="Consolas" w:cs="Consolas"/>
          <w:i/>
          <w:iCs/>
          <w:color w:val="808080"/>
          <w:sz w:val="26"/>
          <w:szCs w:val="26"/>
        </w:rPr>
        <w:t># Redis</w:t>
      </w:r>
      <w:r>
        <w:rPr>
          <w:rFonts w:ascii="??" w:eastAsia="??" w:hAnsi="??" w:cs="??"/>
          <w:i/>
          <w:iCs/>
          <w:color w:val="808080"/>
          <w:sz w:val="26"/>
          <w:szCs w:val="26"/>
        </w:rPr>
        <w:t>服务器连接端口</w:t>
      </w:r>
      <w:r>
        <w:rPr>
          <w:rFonts w:ascii="??" w:eastAsia="??" w:hAnsi="??" w:cs="??"/>
          <w:i/>
          <w:iCs/>
          <w:color w:val="808080"/>
          <w:sz w:val="26"/>
          <w:szCs w:val="26"/>
        </w:rPr>
        <w:br/>
      </w:r>
      <w:r>
        <w:rPr>
          <w:rFonts w:ascii="Consolas" w:eastAsia="Consolas" w:hAnsi="Consolas" w:cs="Consolas"/>
          <w:b/>
          <w:bCs/>
          <w:color w:val="000080"/>
          <w:sz w:val="26"/>
          <w:szCs w:val="26"/>
        </w:rPr>
        <w:t>spring.redis.port</w:t>
      </w:r>
      <w:r>
        <w:rPr>
          <w:rFonts w:ascii="Consolas" w:eastAsia="Consolas" w:hAnsi="Consolas" w:cs="Consolas"/>
          <w:sz w:val="26"/>
          <w:szCs w:val="26"/>
        </w:rPr>
        <w:t>=</w:t>
      </w:r>
      <w:r>
        <w:rPr>
          <w:rFonts w:ascii="Consolas" w:eastAsia="Consolas" w:hAnsi="Consolas" w:cs="Consolas"/>
          <w:b/>
          <w:bCs/>
          <w:color w:val="0000FF"/>
          <w:sz w:val="26"/>
          <w:szCs w:val="26"/>
        </w:rPr>
        <w:t>6379</w:t>
      </w:r>
      <w:r>
        <w:rPr>
          <w:rFonts w:ascii="Consolas" w:eastAsia="Consolas" w:hAnsi="Consolas" w:cs="Consolas"/>
          <w:b/>
          <w:bCs/>
          <w:color w:val="0000FF"/>
          <w:sz w:val="26"/>
          <w:szCs w:val="26"/>
        </w:rPr>
        <w:br/>
      </w:r>
      <w:r>
        <w:rPr>
          <w:rFonts w:ascii="Consolas" w:eastAsia="Consolas" w:hAnsi="Consolas" w:cs="Consolas"/>
          <w:i/>
          <w:iCs/>
          <w:color w:val="808080"/>
          <w:sz w:val="26"/>
          <w:szCs w:val="26"/>
        </w:rPr>
        <w:t># Redis</w:t>
      </w:r>
      <w:r>
        <w:rPr>
          <w:rFonts w:ascii="??" w:eastAsia="??" w:hAnsi="??" w:cs="??"/>
          <w:i/>
          <w:iCs/>
          <w:color w:val="808080"/>
          <w:sz w:val="26"/>
          <w:szCs w:val="26"/>
        </w:rPr>
        <w:t>服务器连接密码（默认为空）</w:t>
      </w:r>
      <w:r>
        <w:rPr>
          <w:rFonts w:ascii="??" w:eastAsia="??" w:hAnsi="??" w:cs="??"/>
          <w:i/>
          <w:iCs/>
          <w:color w:val="808080"/>
          <w:sz w:val="26"/>
          <w:szCs w:val="26"/>
        </w:rPr>
        <w:br/>
      </w:r>
      <w:r>
        <w:rPr>
          <w:rFonts w:ascii="Consolas" w:eastAsia="Consolas" w:hAnsi="Consolas" w:cs="Consolas"/>
          <w:b/>
          <w:bCs/>
          <w:color w:val="000080"/>
          <w:sz w:val="26"/>
          <w:szCs w:val="26"/>
        </w:rPr>
        <w:t>spring.redis.password</w:t>
      </w:r>
      <w:r>
        <w:rPr>
          <w:rFonts w:ascii="Consolas" w:eastAsia="Consolas" w:hAnsi="Consolas" w:cs="Consolas"/>
          <w:sz w:val="26"/>
          <w:szCs w:val="26"/>
        </w:rPr>
        <w:t>=</w:t>
      </w:r>
      <w:r>
        <w:rPr>
          <w:rFonts w:ascii="Consolas" w:eastAsia="Consolas" w:hAnsi="Consolas" w:cs="Consolas"/>
          <w:sz w:val="26"/>
          <w:szCs w:val="26"/>
        </w:rPr>
        <w:br/>
      </w:r>
      <w:r>
        <w:rPr>
          <w:rFonts w:ascii="Consolas" w:eastAsia="Consolas" w:hAnsi="Consolas" w:cs="Consolas"/>
          <w:i/>
          <w:iCs/>
          <w:color w:val="808080"/>
          <w:sz w:val="26"/>
          <w:szCs w:val="26"/>
        </w:rPr>
        <w:t xml:space="preserve"># </w:t>
      </w:r>
      <w:r>
        <w:rPr>
          <w:rFonts w:ascii="??" w:eastAsia="??" w:hAnsi="??" w:cs="??"/>
          <w:i/>
          <w:iCs/>
          <w:color w:val="808080"/>
          <w:sz w:val="26"/>
          <w:szCs w:val="26"/>
        </w:rPr>
        <w:t>连接池最大连接数（使用负值表示没有限制） 默认</w:t>
      </w:r>
      <w:r>
        <w:rPr>
          <w:rFonts w:ascii="Consolas" w:eastAsia="Consolas" w:hAnsi="Consolas" w:cs="Consolas"/>
          <w:i/>
          <w:iCs/>
          <w:color w:val="808080"/>
          <w:sz w:val="26"/>
          <w:szCs w:val="26"/>
        </w:rPr>
        <w:t> 8</w:t>
      </w:r>
      <w:r>
        <w:rPr>
          <w:rFonts w:ascii="Consolas" w:eastAsia="Consolas" w:hAnsi="Consolas" w:cs="Consolas"/>
          <w:i/>
          <w:iCs/>
          <w:color w:val="808080"/>
          <w:sz w:val="26"/>
          <w:szCs w:val="26"/>
        </w:rPr>
        <w:br/>
      </w:r>
      <w:r>
        <w:rPr>
          <w:rFonts w:ascii="Consolas" w:eastAsia="Consolas" w:hAnsi="Consolas" w:cs="Consolas"/>
          <w:b/>
          <w:bCs/>
          <w:color w:val="000080"/>
          <w:sz w:val="26"/>
          <w:szCs w:val="26"/>
        </w:rPr>
        <w:t>spring.redis.lettuce.pool.max-active</w:t>
      </w:r>
      <w:r>
        <w:rPr>
          <w:rFonts w:ascii="Consolas" w:eastAsia="Consolas" w:hAnsi="Consolas" w:cs="Consolas"/>
          <w:sz w:val="26"/>
          <w:szCs w:val="26"/>
        </w:rPr>
        <w:t>=</w:t>
      </w:r>
      <w:r>
        <w:rPr>
          <w:rFonts w:ascii="Consolas" w:eastAsia="Consolas" w:hAnsi="Consolas" w:cs="Consolas"/>
          <w:b/>
          <w:bCs/>
          <w:color w:val="0000FF"/>
          <w:sz w:val="26"/>
          <w:szCs w:val="26"/>
        </w:rPr>
        <w:t>8</w:t>
      </w:r>
      <w:r>
        <w:rPr>
          <w:rFonts w:ascii="Consolas" w:eastAsia="Consolas" w:hAnsi="Consolas" w:cs="Consolas"/>
          <w:b/>
          <w:bCs/>
          <w:color w:val="0000FF"/>
          <w:sz w:val="26"/>
          <w:szCs w:val="26"/>
        </w:rPr>
        <w:br/>
      </w:r>
      <w:r>
        <w:rPr>
          <w:rFonts w:ascii="Consolas" w:eastAsia="Consolas" w:hAnsi="Consolas" w:cs="Consolas"/>
          <w:i/>
          <w:iCs/>
          <w:color w:val="808080"/>
          <w:sz w:val="26"/>
          <w:szCs w:val="26"/>
        </w:rPr>
        <w:t xml:space="preserve"># </w:t>
      </w:r>
      <w:r>
        <w:rPr>
          <w:rFonts w:ascii="??" w:eastAsia="??" w:hAnsi="??" w:cs="??"/>
          <w:i/>
          <w:iCs/>
          <w:color w:val="808080"/>
          <w:sz w:val="26"/>
          <w:szCs w:val="26"/>
        </w:rPr>
        <w:t>连接池最大阻塞等待时间（使用负值表示没有限制） 默认</w:t>
      </w:r>
      <w:r>
        <w:rPr>
          <w:rFonts w:ascii="Consolas" w:eastAsia="Consolas" w:hAnsi="Consolas" w:cs="Consolas"/>
          <w:i/>
          <w:iCs/>
          <w:color w:val="808080"/>
          <w:sz w:val="26"/>
          <w:szCs w:val="26"/>
        </w:rPr>
        <w:t> -1</w:t>
      </w:r>
      <w:r>
        <w:rPr>
          <w:rFonts w:ascii="??" w:eastAsia="??" w:hAnsi="??" w:cs="??"/>
          <w:i/>
          <w:iCs/>
          <w:color w:val="808080"/>
          <w:sz w:val="26"/>
          <w:szCs w:val="26"/>
        </w:rPr>
        <w:t>，记得加入单位</w:t>
      </w:r>
      <w:r>
        <w:rPr>
          <w:rFonts w:ascii="Consolas" w:eastAsia="Consolas" w:hAnsi="Consolas" w:cs="Consolas"/>
          <w:i/>
          <w:iCs/>
          <w:color w:val="808080"/>
          <w:sz w:val="26"/>
          <w:szCs w:val="26"/>
        </w:rPr>
        <w:t>ms</w:t>
      </w:r>
      <w:r>
        <w:rPr>
          <w:rFonts w:ascii="??" w:eastAsia="??" w:hAnsi="??" w:cs="??"/>
          <w:i/>
          <w:iCs/>
          <w:color w:val="808080"/>
          <w:sz w:val="26"/>
          <w:szCs w:val="26"/>
        </w:rPr>
        <w:t>，不然</w:t>
      </w:r>
      <w:r>
        <w:rPr>
          <w:rFonts w:ascii="Consolas" w:eastAsia="Consolas" w:hAnsi="Consolas" w:cs="Consolas"/>
          <w:i/>
          <w:iCs/>
          <w:color w:val="808080"/>
          <w:sz w:val="26"/>
          <w:szCs w:val="26"/>
        </w:rPr>
        <w:t>idea</w:t>
      </w:r>
      <w:r>
        <w:rPr>
          <w:rFonts w:ascii="??" w:eastAsia="??" w:hAnsi="??" w:cs="??"/>
          <w:i/>
          <w:iCs/>
          <w:color w:val="808080"/>
          <w:sz w:val="26"/>
          <w:szCs w:val="26"/>
        </w:rPr>
        <w:t>报红色</w:t>
      </w:r>
      <w:r>
        <w:rPr>
          <w:rFonts w:ascii="??" w:eastAsia="??" w:hAnsi="??" w:cs="??"/>
          <w:i/>
          <w:iCs/>
          <w:color w:val="808080"/>
          <w:sz w:val="26"/>
          <w:szCs w:val="26"/>
        </w:rPr>
        <w:br/>
      </w:r>
      <w:r>
        <w:rPr>
          <w:rFonts w:ascii="Consolas" w:eastAsia="Consolas" w:hAnsi="Consolas" w:cs="Consolas"/>
          <w:b/>
          <w:bCs/>
          <w:color w:val="000080"/>
          <w:sz w:val="26"/>
          <w:szCs w:val="26"/>
        </w:rPr>
        <w:t>spring.redis.lettuce.pool.max-wait</w:t>
      </w:r>
      <w:r>
        <w:rPr>
          <w:rFonts w:ascii="Consolas" w:eastAsia="Consolas" w:hAnsi="Consolas" w:cs="Consolas"/>
          <w:sz w:val="26"/>
          <w:szCs w:val="26"/>
        </w:rPr>
        <w:t>=</w:t>
      </w:r>
      <w:r>
        <w:rPr>
          <w:rFonts w:ascii="Consolas" w:eastAsia="Consolas" w:hAnsi="Consolas" w:cs="Consolas"/>
          <w:b/>
          <w:bCs/>
          <w:color w:val="008000"/>
          <w:sz w:val="26"/>
          <w:szCs w:val="26"/>
        </w:rPr>
        <w:t>-1ms</w:t>
      </w:r>
      <w:r>
        <w:rPr>
          <w:rFonts w:ascii="Consolas" w:eastAsia="Consolas" w:hAnsi="Consolas" w:cs="Consolas"/>
          <w:b/>
          <w:bCs/>
          <w:color w:val="008000"/>
          <w:sz w:val="26"/>
          <w:szCs w:val="26"/>
        </w:rPr>
        <w:br/>
      </w:r>
      <w:r>
        <w:rPr>
          <w:rFonts w:ascii="Consolas" w:eastAsia="Consolas" w:hAnsi="Consolas" w:cs="Consolas"/>
          <w:i/>
          <w:iCs/>
          <w:color w:val="808080"/>
          <w:sz w:val="26"/>
          <w:szCs w:val="26"/>
        </w:rPr>
        <w:t xml:space="preserve"># </w:t>
      </w:r>
      <w:r>
        <w:rPr>
          <w:rFonts w:ascii="??" w:eastAsia="??" w:hAnsi="??" w:cs="??"/>
          <w:i/>
          <w:iCs/>
          <w:color w:val="808080"/>
          <w:sz w:val="26"/>
          <w:szCs w:val="26"/>
        </w:rPr>
        <w:t>连接池中的最大空闲连接 默认</w:t>
      </w:r>
      <w:r>
        <w:rPr>
          <w:rFonts w:ascii="Consolas" w:eastAsia="Consolas" w:hAnsi="Consolas" w:cs="Consolas"/>
          <w:i/>
          <w:iCs/>
          <w:color w:val="808080"/>
          <w:sz w:val="26"/>
          <w:szCs w:val="26"/>
        </w:rPr>
        <w:t> 8</w:t>
      </w:r>
      <w:r>
        <w:rPr>
          <w:rFonts w:ascii="Consolas" w:eastAsia="Consolas" w:hAnsi="Consolas" w:cs="Consolas"/>
          <w:i/>
          <w:iCs/>
          <w:color w:val="808080"/>
          <w:sz w:val="26"/>
          <w:szCs w:val="26"/>
        </w:rPr>
        <w:br/>
      </w:r>
      <w:r>
        <w:rPr>
          <w:rFonts w:ascii="Consolas" w:eastAsia="Consolas" w:hAnsi="Consolas" w:cs="Consolas"/>
          <w:b/>
          <w:bCs/>
          <w:color w:val="000080"/>
          <w:sz w:val="26"/>
          <w:szCs w:val="26"/>
        </w:rPr>
        <w:t>spring.redis.lettuce.pool.max-idle</w:t>
      </w:r>
      <w:r>
        <w:rPr>
          <w:rFonts w:ascii="Consolas" w:eastAsia="Consolas" w:hAnsi="Consolas" w:cs="Consolas"/>
          <w:sz w:val="26"/>
          <w:szCs w:val="26"/>
        </w:rPr>
        <w:t>=</w:t>
      </w:r>
      <w:r>
        <w:rPr>
          <w:rFonts w:ascii="Consolas" w:eastAsia="Consolas" w:hAnsi="Consolas" w:cs="Consolas"/>
          <w:b/>
          <w:bCs/>
          <w:color w:val="0000FF"/>
          <w:sz w:val="26"/>
          <w:szCs w:val="26"/>
        </w:rPr>
        <w:t>8</w:t>
      </w:r>
      <w:r>
        <w:rPr>
          <w:rFonts w:ascii="Consolas" w:eastAsia="Consolas" w:hAnsi="Consolas" w:cs="Consolas"/>
          <w:b/>
          <w:bCs/>
          <w:color w:val="0000FF"/>
          <w:sz w:val="26"/>
          <w:szCs w:val="26"/>
        </w:rPr>
        <w:br/>
      </w:r>
      <w:r>
        <w:rPr>
          <w:rFonts w:ascii="Consolas" w:eastAsia="Consolas" w:hAnsi="Consolas" w:cs="Consolas"/>
          <w:i/>
          <w:iCs/>
          <w:color w:val="808080"/>
          <w:sz w:val="26"/>
          <w:szCs w:val="26"/>
        </w:rPr>
        <w:t xml:space="preserve"># </w:t>
      </w:r>
      <w:r>
        <w:rPr>
          <w:rFonts w:ascii="??" w:eastAsia="??" w:hAnsi="??" w:cs="??"/>
          <w:i/>
          <w:iCs/>
          <w:color w:val="808080"/>
          <w:sz w:val="26"/>
          <w:szCs w:val="26"/>
        </w:rPr>
        <w:t>连接池中的最小空闲连接 默认</w:t>
      </w:r>
      <w:r>
        <w:rPr>
          <w:rFonts w:ascii="Consolas" w:eastAsia="Consolas" w:hAnsi="Consolas" w:cs="Consolas"/>
          <w:i/>
          <w:iCs/>
          <w:color w:val="808080"/>
          <w:sz w:val="26"/>
          <w:szCs w:val="26"/>
        </w:rPr>
        <w:t> 0</w:t>
      </w:r>
      <w:r>
        <w:rPr>
          <w:rFonts w:ascii="Consolas" w:eastAsia="Consolas" w:hAnsi="Consolas" w:cs="Consolas"/>
          <w:i/>
          <w:iCs/>
          <w:color w:val="808080"/>
          <w:sz w:val="26"/>
          <w:szCs w:val="26"/>
        </w:rPr>
        <w:br/>
      </w:r>
      <w:r>
        <w:rPr>
          <w:rFonts w:ascii="Consolas" w:eastAsia="Consolas" w:hAnsi="Consolas" w:cs="Consolas"/>
          <w:b/>
          <w:bCs/>
          <w:color w:val="000080"/>
          <w:sz w:val="26"/>
          <w:szCs w:val="26"/>
        </w:rPr>
        <w:t>spring.redis.lettuce.pool.min-idle</w:t>
      </w:r>
      <w:r>
        <w:rPr>
          <w:rFonts w:ascii="Consolas" w:eastAsia="Consolas" w:hAnsi="Consolas" w:cs="Consolas"/>
          <w:sz w:val="26"/>
          <w:szCs w:val="26"/>
        </w:rPr>
        <w:t>=</w:t>
      </w:r>
      <w:r>
        <w:rPr>
          <w:rFonts w:ascii="Consolas" w:eastAsia="Consolas" w:hAnsi="Consolas" w:cs="Consolas"/>
          <w:b/>
          <w:bCs/>
          <w:color w:val="0000FF"/>
          <w:sz w:val="26"/>
          <w:szCs w:val="26"/>
        </w:rPr>
        <w:t>0</w:t>
      </w:r>
      <w:r>
        <w:rPr>
          <w:rFonts w:ascii="Consolas" w:eastAsia="Consolas" w:hAnsi="Consolas" w:cs="Consolas"/>
          <w:b/>
          <w:bCs/>
          <w:color w:val="0000FF"/>
          <w:sz w:val="26"/>
          <w:szCs w:val="26"/>
        </w:rPr>
        <w:br/>
      </w:r>
      <w:r>
        <w:rPr>
          <w:rFonts w:ascii="Consolas" w:eastAsia="Consolas" w:hAnsi="Consolas" w:cs="Consolas"/>
          <w:b/>
          <w:bCs/>
          <w:color w:val="0000FF"/>
          <w:sz w:val="26"/>
          <w:szCs w:val="26"/>
        </w:rPr>
        <w:br/>
      </w:r>
      <w:r>
        <w:rPr>
          <w:rFonts w:ascii="Consolas" w:eastAsia="Consolas" w:hAnsi="Consolas" w:cs="Consolas"/>
          <w:i/>
          <w:iCs/>
          <w:color w:val="808080"/>
          <w:sz w:val="26"/>
          <w:szCs w:val="26"/>
        </w:rPr>
        <w:t># ========================mybatis</w:t>
      </w:r>
      <w:r>
        <w:rPr>
          <w:rFonts w:ascii="??" w:eastAsia="??" w:hAnsi="??" w:cs="??"/>
          <w:i/>
          <w:iCs/>
          <w:color w:val="808080"/>
          <w:sz w:val="26"/>
          <w:szCs w:val="26"/>
        </w:rPr>
        <w:t>相关配置</w:t>
      </w:r>
      <w:r>
        <w:rPr>
          <w:rFonts w:ascii="Consolas" w:eastAsia="Consolas" w:hAnsi="Consolas" w:cs="Consolas"/>
          <w:i/>
          <w:iCs/>
          <w:color w:val="808080"/>
          <w:sz w:val="26"/>
          <w:szCs w:val="26"/>
        </w:rPr>
        <w:t>===================</w:t>
      </w:r>
      <w:r>
        <w:rPr>
          <w:rFonts w:ascii="Consolas" w:eastAsia="Consolas" w:hAnsi="Consolas" w:cs="Consolas"/>
          <w:i/>
          <w:iCs/>
          <w:color w:val="808080"/>
          <w:sz w:val="26"/>
          <w:szCs w:val="26"/>
        </w:rPr>
        <w:br/>
      </w:r>
      <w:r>
        <w:rPr>
          <w:rFonts w:ascii="Consolas" w:eastAsia="Consolas" w:hAnsi="Consolas" w:cs="Consolas"/>
          <w:b/>
          <w:bCs/>
          <w:color w:val="000080"/>
          <w:sz w:val="26"/>
          <w:szCs w:val="26"/>
        </w:rPr>
        <w:t>mybatis.mapper-locations</w:t>
      </w:r>
      <w:r>
        <w:rPr>
          <w:rFonts w:ascii="Consolas" w:eastAsia="Consolas" w:hAnsi="Consolas" w:cs="Consolas"/>
          <w:sz w:val="26"/>
          <w:szCs w:val="26"/>
        </w:rPr>
        <w:t>=</w:t>
      </w:r>
      <w:r>
        <w:rPr>
          <w:rFonts w:ascii="Consolas" w:eastAsia="Consolas" w:hAnsi="Consolas" w:cs="Consolas"/>
          <w:b/>
          <w:bCs/>
          <w:color w:val="008000"/>
          <w:sz w:val="26"/>
          <w:szCs w:val="26"/>
        </w:rPr>
        <w:t>classpath:mapper/*.xml</w:t>
      </w:r>
      <w:r>
        <w:rPr>
          <w:rFonts w:ascii="Consolas" w:eastAsia="Consolas" w:hAnsi="Consolas" w:cs="Consolas"/>
          <w:b/>
          <w:bCs/>
          <w:color w:val="008000"/>
          <w:sz w:val="26"/>
          <w:szCs w:val="26"/>
        </w:rPr>
        <w:br/>
      </w:r>
      <w:r>
        <w:rPr>
          <w:rFonts w:ascii="Consolas" w:eastAsia="Consolas" w:hAnsi="Consolas" w:cs="Consolas"/>
          <w:b/>
          <w:bCs/>
          <w:color w:val="000080"/>
          <w:sz w:val="26"/>
          <w:szCs w:val="26"/>
        </w:rPr>
        <w:t>mybatis.type-aliases-package</w:t>
      </w:r>
      <w:r>
        <w:rPr>
          <w:rFonts w:ascii="Consolas" w:eastAsia="Consolas" w:hAnsi="Consolas" w:cs="Consolas"/>
          <w:sz w:val="26"/>
          <w:szCs w:val="26"/>
        </w:rPr>
        <w:t>=</w:t>
      </w:r>
      <w:r>
        <w:rPr>
          <w:rFonts w:ascii="Consolas" w:eastAsia="Consolas" w:hAnsi="Consolas" w:cs="Consolas"/>
          <w:b/>
          <w:bCs/>
          <w:color w:val="008000"/>
          <w:sz w:val="26"/>
          <w:szCs w:val="26"/>
        </w:rPr>
        <w:t>com.atguigu.redis.entities</w:t>
      </w:r>
      <w:r>
        <w:rPr>
          <w:rFonts w:ascii="Consolas" w:eastAsia="Consolas" w:hAnsi="Consolas" w:cs="Consolas"/>
          <w:b/>
          <w:bCs/>
          <w:color w:val="008000"/>
          <w:sz w:val="26"/>
          <w:szCs w:val="26"/>
        </w:rPr>
        <w:br/>
      </w:r>
      <w:r>
        <w:rPr>
          <w:rFonts w:ascii="Consolas" w:eastAsia="Consolas" w:hAnsi="Consolas" w:cs="Consolas"/>
          <w:b/>
          <w:bCs/>
          <w:color w:val="008000"/>
          <w:sz w:val="26"/>
          <w:szCs w:val="26"/>
        </w:rPr>
        <w:br/>
      </w:r>
      <w:r>
        <w:rPr>
          <w:rFonts w:ascii="Consolas" w:eastAsia="Consolas" w:hAnsi="Consolas" w:cs="Consolas"/>
          <w:i/>
          <w:iCs/>
          <w:color w:val="808080"/>
          <w:sz w:val="26"/>
          <w:szCs w:val="26"/>
        </w:rPr>
        <w:t># ========================swagger=====================</w:t>
      </w:r>
      <w:r>
        <w:rPr>
          <w:rFonts w:ascii="Consolas" w:eastAsia="Consolas" w:hAnsi="Consolas" w:cs="Consolas"/>
          <w:i/>
          <w:iCs/>
          <w:color w:val="808080"/>
          <w:sz w:val="26"/>
          <w:szCs w:val="26"/>
        </w:rPr>
        <w:br/>
      </w:r>
      <w:r>
        <w:rPr>
          <w:rFonts w:ascii="Consolas" w:eastAsia="Consolas" w:hAnsi="Consolas" w:cs="Consolas"/>
          <w:b/>
          <w:bCs/>
          <w:color w:val="000080"/>
          <w:sz w:val="26"/>
          <w:szCs w:val="26"/>
        </w:rPr>
        <w:t>spring.swagger2.enabled</w:t>
      </w:r>
      <w:r>
        <w:rPr>
          <w:rFonts w:ascii="Consolas" w:eastAsia="Consolas" w:hAnsi="Consolas" w:cs="Consolas"/>
          <w:sz w:val="26"/>
          <w:szCs w:val="26"/>
        </w:rPr>
        <w:t>=</w:t>
      </w:r>
      <w:r>
        <w:rPr>
          <w:rFonts w:ascii="Consolas" w:eastAsia="Consolas" w:hAnsi="Consolas" w:cs="Consolas"/>
          <w:b/>
          <w:bCs/>
          <w:color w:val="008000"/>
          <w:sz w:val="26"/>
          <w:szCs w:val="26"/>
        </w:rPr>
        <w:t>true</w:t>
      </w:r>
      <w:r>
        <w:rPr>
          <w:rFonts w:ascii="Consolas" w:eastAsia="Consolas" w:hAnsi="Consolas" w:cs="Consolas"/>
          <w:b/>
          <w:bCs/>
          <w:color w:val="008000"/>
          <w:sz w:val="26"/>
          <w:szCs w:val="26"/>
        </w:rPr>
        <w:br/>
      </w:r>
      <w:r>
        <w:rPr>
          <w:rFonts w:ascii="Consolas" w:eastAsia="Consolas" w:hAnsi="Consolas" w:cs="Consolas"/>
          <w:b/>
          <w:bCs/>
          <w:color w:val="008000"/>
          <w:sz w:val="26"/>
          <w:szCs w:val="26"/>
        </w:rPr>
        <w:br/>
      </w:r>
      <w:r>
        <w:rPr>
          <w:rFonts w:ascii="Consolas" w:eastAsia="Consolas" w:hAnsi="Consolas" w:cs="Consolas"/>
          <w:i/>
          <w:iCs/>
          <w:color w:val="808080"/>
          <w:sz w:val="26"/>
          <w:szCs w:val="26"/>
        </w:rPr>
        <w:t># ========================rabbitmq</w:t>
      </w:r>
      <w:r>
        <w:rPr>
          <w:rFonts w:ascii="??" w:eastAsia="??" w:hAnsi="??" w:cs="??"/>
          <w:i/>
          <w:iCs/>
          <w:color w:val="808080"/>
          <w:sz w:val="26"/>
          <w:szCs w:val="26"/>
        </w:rPr>
        <w:t>相关配置</w:t>
      </w:r>
      <w:r>
        <w:rPr>
          <w:rFonts w:ascii="Consolas" w:eastAsia="Consolas" w:hAnsi="Consolas" w:cs="Consolas"/>
          <w:i/>
          <w:iCs/>
          <w:color w:val="808080"/>
          <w:sz w:val="26"/>
          <w:szCs w:val="26"/>
        </w:rPr>
        <w:t>===================</w:t>
      </w:r>
      <w:r>
        <w:rPr>
          <w:rFonts w:ascii="Consolas" w:eastAsia="Consolas" w:hAnsi="Consolas" w:cs="Consolas"/>
          <w:i/>
          <w:iCs/>
          <w:color w:val="808080"/>
          <w:sz w:val="26"/>
          <w:szCs w:val="26"/>
        </w:rPr>
        <w:br/>
      </w:r>
      <w:r>
        <w:rPr>
          <w:rFonts w:ascii="Consolas" w:eastAsia="Consolas" w:hAnsi="Consolas" w:cs="Consolas"/>
          <w:b/>
          <w:bCs/>
          <w:color w:val="000080"/>
          <w:sz w:val="26"/>
          <w:szCs w:val="26"/>
        </w:rPr>
        <w:t>spring.rabbitmq.host</w:t>
      </w:r>
      <w:r>
        <w:rPr>
          <w:rFonts w:ascii="Consolas" w:eastAsia="Consolas" w:hAnsi="Consolas" w:cs="Consolas"/>
          <w:sz w:val="26"/>
          <w:szCs w:val="26"/>
        </w:rPr>
        <w:t>=</w:t>
      </w:r>
      <w:r>
        <w:rPr>
          <w:rFonts w:ascii="Consolas" w:eastAsia="Consolas" w:hAnsi="Consolas" w:cs="Consolas"/>
          <w:b/>
          <w:bCs/>
          <w:color w:val="008000"/>
          <w:sz w:val="26"/>
          <w:szCs w:val="26"/>
        </w:rPr>
        <w:t>127.0.0.1</w:t>
      </w:r>
      <w:r>
        <w:rPr>
          <w:rFonts w:ascii="Consolas" w:eastAsia="Consolas" w:hAnsi="Consolas" w:cs="Consolas"/>
          <w:b/>
          <w:bCs/>
          <w:color w:val="008000"/>
          <w:sz w:val="26"/>
          <w:szCs w:val="26"/>
        </w:rPr>
        <w:br/>
      </w:r>
      <w:r>
        <w:rPr>
          <w:rFonts w:ascii="Consolas" w:eastAsia="Consolas" w:hAnsi="Consolas" w:cs="Consolas"/>
          <w:b/>
          <w:bCs/>
          <w:color w:val="000080"/>
          <w:sz w:val="26"/>
          <w:szCs w:val="26"/>
        </w:rPr>
        <w:t>spring.rabbitmq.port</w:t>
      </w:r>
      <w:r>
        <w:rPr>
          <w:rFonts w:ascii="Consolas" w:eastAsia="Consolas" w:hAnsi="Consolas" w:cs="Consolas"/>
          <w:sz w:val="26"/>
          <w:szCs w:val="26"/>
        </w:rPr>
        <w:t>=</w:t>
      </w:r>
      <w:r>
        <w:rPr>
          <w:rFonts w:ascii="Consolas" w:eastAsia="Consolas" w:hAnsi="Consolas" w:cs="Consolas"/>
          <w:b/>
          <w:bCs/>
          <w:color w:val="0000FF"/>
          <w:sz w:val="26"/>
          <w:szCs w:val="26"/>
        </w:rPr>
        <w:t>5672</w:t>
      </w:r>
      <w:r>
        <w:rPr>
          <w:rFonts w:ascii="Consolas" w:eastAsia="Consolas" w:hAnsi="Consolas" w:cs="Consolas"/>
          <w:b/>
          <w:bCs/>
          <w:color w:val="0000FF"/>
          <w:sz w:val="26"/>
          <w:szCs w:val="26"/>
        </w:rPr>
        <w:br/>
      </w:r>
      <w:r>
        <w:rPr>
          <w:rFonts w:ascii="Consolas" w:eastAsia="Consolas" w:hAnsi="Consolas" w:cs="Consolas"/>
          <w:b/>
          <w:bCs/>
          <w:color w:val="000080"/>
          <w:sz w:val="26"/>
          <w:szCs w:val="26"/>
        </w:rPr>
        <w:t>spring.rabbitmq.username</w:t>
      </w:r>
      <w:r>
        <w:rPr>
          <w:rFonts w:ascii="Consolas" w:eastAsia="Consolas" w:hAnsi="Consolas" w:cs="Consolas"/>
          <w:sz w:val="26"/>
          <w:szCs w:val="26"/>
        </w:rPr>
        <w:t>=</w:t>
      </w:r>
      <w:r>
        <w:rPr>
          <w:rFonts w:ascii="Consolas" w:eastAsia="Consolas" w:hAnsi="Consolas" w:cs="Consolas"/>
          <w:b/>
          <w:bCs/>
          <w:color w:val="008000"/>
          <w:sz w:val="26"/>
          <w:szCs w:val="26"/>
        </w:rPr>
        <w:t>guest</w:t>
      </w:r>
      <w:r>
        <w:rPr>
          <w:rFonts w:ascii="Consolas" w:eastAsia="Consolas" w:hAnsi="Consolas" w:cs="Consolas"/>
          <w:b/>
          <w:bCs/>
          <w:color w:val="008000"/>
          <w:sz w:val="26"/>
          <w:szCs w:val="26"/>
        </w:rPr>
        <w:br/>
      </w:r>
      <w:r>
        <w:rPr>
          <w:rFonts w:ascii="Consolas" w:eastAsia="Consolas" w:hAnsi="Consolas" w:cs="Consolas"/>
          <w:b/>
          <w:bCs/>
          <w:color w:val="000080"/>
          <w:sz w:val="26"/>
          <w:szCs w:val="26"/>
        </w:rPr>
        <w:t>spring.rabbitmq.password</w:t>
      </w:r>
      <w:r>
        <w:rPr>
          <w:rFonts w:ascii="Consolas" w:eastAsia="Consolas" w:hAnsi="Consolas" w:cs="Consolas"/>
          <w:sz w:val="26"/>
          <w:szCs w:val="26"/>
        </w:rPr>
        <w:t>=</w:t>
      </w:r>
      <w:r>
        <w:rPr>
          <w:rFonts w:ascii="Consolas" w:eastAsia="Consolas" w:hAnsi="Consolas" w:cs="Consolas"/>
          <w:b/>
          <w:bCs/>
          <w:color w:val="008000"/>
          <w:sz w:val="26"/>
          <w:szCs w:val="26"/>
        </w:rPr>
        <w:t>guest</w:t>
      </w:r>
      <w:r>
        <w:rPr>
          <w:rFonts w:ascii="Consolas" w:eastAsia="Consolas" w:hAnsi="Consolas" w:cs="Consolas"/>
          <w:b/>
          <w:bCs/>
          <w:color w:val="008000"/>
          <w:sz w:val="26"/>
          <w:szCs w:val="26"/>
        </w:rPr>
        <w:br/>
      </w:r>
      <w:r>
        <w:rPr>
          <w:rFonts w:ascii="Consolas" w:eastAsia="Consolas" w:hAnsi="Consolas" w:cs="Consolas"/>
          <w:b/>
          <w:bCs/>
          <w:color w:val="000080"/>
          <w:sz w:val="26"/>
          <w:szCs w:val="26"/>
        </w:rPr>
        <w:t>spring.rabbitmq.virtual-host</w:t>
      </w:r>
      <w:r>
        <w:rPr>
          <w:rFonts w:ascii="Consolas" w:eastAsia="Consolas" w:hAnsi="Consolas" w:cs="Consolas"/>
          <w:sz w:val="26"/>
          <w:szCs w:val="26"/>
        </w:rPr>
        <w:t>=</w:t>
      </w:r>
      <w:r>
        <w:rPr>
          <w:rFonts w:ascii="Consolas" w:eastAsia="Consolas" w:hAnsi="Consolas" w:cs="Consolas"/>
          <w:b/>
          <w:bCs/>
          <w:color w:val="008000"/>
          <w:sz w:val="26"/>
          <w:szCs w:val="26"/>
        </w:rPr>
        <w:t>/</w:t>
      </w:r>
    </w:p>
    <w:p>
      <w:pPr>
        <w:pStyle w:val="MMNotes"/>
        <w:spacing w:after="240"/>
        <w:ind w:left="2028"/>
        <w:jc w:val="left"/>
      </w:pPr>
      <w:r>
        <w:t> </w:t>
      </w:r>
    </w:p>
    <w:p>
      <w:pPr>
        <w:pStyle w:val="MMTopic3"/>
        <w:numPr>
          <w:ilvl w:val="2"/>
          <w:numId w:val="1"/>
        </w:numPr>
        <w:spacing w:after="240"/>
      </w:pPr>
      <w:bookmarkStart w:id="189" w:name="1S7JJGdD70GjK+AbJ12FBg=="/>
      <w:bookmarkStart w:id="190" w:name="_Toc256000094"/>
      <w:r>
        <w:t>主启动</w:t>
      </w:r>
      <w:bookmarkEnd w:id="190"/>
      <w:bookmarkEnd w:id="189"/>
      <w:r>
        <w:fldChar w:fldCharType="begin"/>
      </w:r>
      <w:r>
        <w:instrText>PRIVATE {"MapObjectType":"Topic","SubType":"Subtopic","Id":"1S7JJGdD70GjK+AbJ12FBg==","Parent":"i0k3X2iMpkes1BtBq1MgBw=="}</w:instrText>
      </w:r>
      <w:r>
        <w:fldChar w:fldCharType="end"/>
      </w:r>
    </w:p>
    <w:p>
      <w:pPr>
        <w:pStyle w:val="MMNotes"/>
        <w:ind w:left="2028"/>
        <w:jc w:val="left"/>
      </w:pPr>
      <w:r>
        <w:rPr>
          <w:rFonts w:ascii="Consolas" w:eastAsia="Consolas" w:hAnsi="Consolas" w:cs="Consolas"/>
          <w:b/>
          <w:bCs/>
          <w:color w:val="000080"/>
          <w:sz w:val="26"/>
          <w:szCs w:val="26"/>
        </w:rPr>
        <w:t xml:space="preserve">package </w:t>
      </w:r>
      <w:r>
        <w:rPr>
          <w:rFonts w:ascii="Consolas" w:eastAsia="Consolas" w:hAnsi="Consolas" w:cs="Consolas"/>
          <w:sz w:val="26"/>
          <w:szCs w:val="26"/>
        </w:rPr>
        <w:t>com.atguigu.redis;</w:t>
      </w:r>
      <w:r>
        <w:rPr>
          <w:rFonts w:ascii="Consolas" w:eastAsia="Consolas" w:hAnsi="Consolas" w:cs="Consolas"/>
          <w:sz w:val="26"/>
          <w:szCs w:val="26"/>
        </w:rPr>
        <w:br/>
      </w:r>
      <w:r>
        <w:rPr>
          <w:rFonts w:ascii="Consolas" w:eastAsia="Consolas" w:hAnsi="Consolas" w:cs="Consolas"/>
          <w:sz w:val="26"/>
          <w:szCs w:val="26"/>
        </w:rPr>
        <w:br/>
      </w:r>
      <w:r>
        <w:rPr>
          <w:rFonts w:ascii="Consolas" w:eastAsia="Consolas" w:hAnsi="Consolas" w:cs="Consolas"/>
          <w:b/>
          <w:bCs/>
          <w:color w:val="000080"/>
          <w:sz w:val="26"/>
          <w:szCs w:val="26"/>
        </w:rPr>
        <w:t xml:space="preserve">import </w:t>
      </w:r>
      <w:r>
        <w:rPr>
          <w:rFonts w:ascii="Consolas" w:eastAsia="Consolas" w:hAnsi="Consolas" w:cs="Consolas"/>
          <w:sz w:val="26"/>
          <w:szCs w:val="26"/>
        </w:rPr>
        <w:t>org.springframework.boot.SpringApplication;</w:t>
      </w:r>
      <w:r>
        <w:rPr>
          <w:rFonts w:ascii="Consolas" w:eastAsia="Consolas" w:hAnsi="Consolas" w:cs="Consolas"/>
          <w:sz w:val="26"/>
          <w:szCs w:val="26"/>
        </w:rPr>
        <w:br/>
      </w:r>
      <w:r>
        <w:rPr>
          <w:rFonts w:ascii="Consolas" w:eastAsia="Consolas" w:hAnsi="Consolas" w:cs="Consolas"/>
          <w:b/>
          <w:bCs/>
          <w:color w:val="000080"/>
          <w:sz w:val="26"/>
          <w:szCs w:val="26"/>
        </w:rPr>
        <w:t xml:space="preserve">import </w:t>
      </w:r>
      <w:r>
        <w:rPr>
          <w:rFonts w:ascii="Consolas" w:eastAsia="Consolas" w:hAnsi="Consolas" w:cs="Consolas"/>
          <w:sz w:val="26"/>
          <w:szCs w:val="26"/>
        </w:rPr>
        <w:t>org.springframework.boot.autoconfigure.</w:t>
      </w:r>
      <w:r>
        <w:rPr>
          <w:rFonts w:ascii="Consolas" w:eastAsia="Consolas" w:hAnsi="Consolas" w:cs="Consolas"/>
          <w:color w:val="808000"/>
          <w:sz w:val="26"/>
          <w:szCs w:val="26"/>
        </w:rPr>
        <w:t>SpringBootApplication</w:t>
      </w:r>
      <w:r>
        <w:rPr>
          <w:rFonts w:ascii="Consolas" w:eastAsia="Consolas" w:hAnsi="Consolas" w:cs="Consolas"/>
          <w:sz w:val="26"/>
          <w:szCs w:val="26"/>
        </w:rPr>
        <w:t>;</w:t>
      </w:r>
      <w:r>
        <w:rPr>
          <w:rFonts w:ascii="Consolas" w:eastAsia="Consolas" w:hAnsi="Consolas" w:cs="Consolas"/>
          <w:sz w:val="26"/>
          <w:szCs w:val="26"/>
        </w:rPr>
        <w:br/>
      </w:r>
      <w:r>
        <w:rPr>
          <w:rFonts w:ascii="Consolas" w:eastAsia="Consolas" w:hAnsi="Consolas" w:cs="Consolas"/>
          <w:b/>
          <w:bCs/>
          <w:color w:val="000080"/>
          <w:sz w:val="26"/>
          <w:szCs w:val="26"/>
        </w:rPr>
        <w:t xml:space="preserve">import </w:t>
      </w:r>
      <w:r>
        <w:rPr>
          <w:rFonts w:ascii="Consolas" w:eastAsia="Consolas" w:hAnsi="Consolas" w:cs="Consolas"/>
          <w:sz w:val="26"/>
          <w:szCs w:val="26"/>
        </w:rPr>
        <w:t>tk.mybatis.spring.annotation.</w:t>
      </w:r>
      <w:r>
        <w:rPr>
          <w:rFonts w:ascii="Consolas" w:eastAsia="Consolas" w:hAnsi="Consolas" w:cs="Consolas"/>
          <w:color w:val="808000"/>
          <w:sz w:val="26"/>
          <w:szCs w:val="26"/>
        </w:rPr>
        <w:t>MapperScan</w:t>
      </w:r>
      <w:r>
        <w:rPr>
          <w:rFonts w:ascii="Consolas" w:eastAsia="Consolas" w:hAnsi="Consolas" w:cs="Consolas"/>
          <w:sz w:val="26"/>
          <w:szCs w:val="26"/>
        </w:rPr>
        <w:t>;</w:t>
      </w:r>
      <w:r>
        <w:rPr>
          <w:rFonts w:ascii="Consolas" w:eastAsia="Consolas" w:hAnsi="Consolas" w:cs="Consolas"/>
          <w:sz w:val="26"/>
          <w:szCs w:val="26"/>
        </w:rPr>
        <w:br/>
      </w:r>
      <w:r>
        <w:rPr>
          <w:rFonts w:ascii="Consolas" w:eastAsia="Consolas" w:hAnsi="Consolas" w:cs="Consolas"/>
          <w:sz w:val="26"/>
          <w:szCs w:val="26"/>
        </w:rPr>
        <w:br/>
      </w:r>
      <w:r>
        <w:rPr>
          <w:rFonts w:ascii="Consolas" w:eastAsia="Consolas" w:hAnsi="Consolas" w:cs="Consolas"/>
          <w:color w:val="808000"/>
          <w:sz w:val="26"/>
          <w:szCs w:val="26"/>
        </w:rPr>
        <w:t>@SpringBootApplication</w:t>
      </w:r>
      <w:r>
        <w:rPr>
          <w:rFonts w:ascii="Consolas" w:eastAsia="Consolas" w:hAnsi="Consolas" w:cs="Consolas"/>
          <w:color w:val="808000"/>
          <w:sz w:val="26"/>
          <w:szCs w:val="26"/>
        </w:rPr>
        <w:br/>
      </w:r>
      <w:r>
        <w:rPr>
          <w:rFonts w:ascii="Consolas" w:eastAsia="Consolas" w:hAnsi="Consolas" w:cs="Consolas"/>
          <w:color w:val="FF0000"/>
          <w:sz w:val="26"/>
          <w:szCs w:val="26"/>
        </w:rPr>
        <w:t>@MapperScan(</w:t>
      </w:r>
      <w:r>
        <w:rPr>
          <w:rFonts w:ascii="Consolas" w:eastAsia="Consolas" w:hAnsi="Consolas" w:cs="Consolas"/>
          <w:b/>
          <w:bCs/>
          <w:color w:val="FF0000"/>
          <w:sz w:val="26"/>
          <w:szCs w:val="26"/>
        </w:rPr>
        <w:t>"com.atguigu.redis.mapper"</w:t>
      </w:r>
      <w:r>
        <w:rPr>
          <w:rFonts w:ascii="Consolas" w:eastAsia="Consolas" w:hAnsi="Consolas" w:cs="Consolas"/>
          <w:color w:val="FF0000"/>
          <w:sz w:val="26"/>
          <w:szCs w:val="26"/>
        </w:rPr>
        <w:t xml:space="preserve">) </w:t>
      </w:r>
      <w:r>
        <w:rPr>
          <w:rFonts w:ascii="Consolas" w:eastAsia="Consolas" w:hAnsi="Consolas" w:cs="Consolas"/>
          <w:i/>
          <w:iCs/>
          <w:color w:val="FF0000"/>
          <w:sz w:val="26"/>
          <w:szCs w:val="26"/>
        </w:rPr>
        <w:t>//import tk.mybatis.spring.annotation.MapperScan;</w:t>
      </w:r>
      <w:r>
        <w:rPr>
          <w:rFonts w:ascii="Consolas" w:eastAsia="Consolas" w:hAnsi="Consolas" w:cs="Consolas"/>
          <w:i/>
          <w:iCs/>
          <w:color w:val="FF0000"/>
          <w:sz w:val="26"/>
          <w:szCs w:val="26"/>
        </w:rPr>
        <w:br/>
      </w:r>
      <w:r>
        <w:rPr>
          <w:rFonts w:ascii="Consolas" w:eastAsia="Consolas" w:hAnsi="Consolas" w:cs="Consolas"/>
          <w:b/>
          <w:bCs/>
          <w:color w:val="000080"/>
          <w:sz w:val="26"/>
          <w:szCs w:val="26"/>
        </w:rPr>
        <w:t xml:space="preserve">public class </w:t>
      </w:r>
      <w:r>
        <w:rPr>
          <w:rFonts w:ascii="Consolas" w:eastAsia="Consolas" w:hAnsi="Consolas" w:cs="Consolas"/>
          <w:sz w:val="26"/>
          <w:szCs w:val="26"/>
        </w:rPr>
        <w:t>Redis20210511Application</w:t>
      </w:r>
      <w:r>
        <w:rPr>
          <w:rFonts w:ascii="Consolas" w:eastAsia="Consolas" w:hAnsi="Consolas" w:cs="Consolas"/>
          <w:sz w:val="26"/>
          <w:szCs w:val="26"/>
        </w:rPr>
        <w:br/>
      </w:r>
      <w:r>
        <w:rPr>
          <w:rFonts w:ascii="Consolas" w:eastAsia="Consolas" w:hAnsi="Consolas" w:cs="Consolas"/>
          <w:sz w:val="26"/>
          <w:szCs w:val="26"/>
        </w:rPr>
        <w:t>{</w:t>
      </w:r>
      <w:r>
        <w:rPr>
          <w:rFonts w:ascii="Consolas" w:eastAsia="Consolas" w:hAnsi="Consolas" w:cs="Consolas"/>
          <w:sz w:val="26"/>
          <w:szCs w:val="26"/>
        </w:rPr>
        <w:br/>
      </w:r>
      <w:r>
        <w:rPr>
          <w:rFonts w:ascii="Consolas" w:eastAsia="Consolas" w:hAnsi="Consolas" w:cs="Consolas"/>
          <w:sz w:val="26"/>
          <w:szCs w:val="26"/>
        </w:rPr>
        <w:br/>
      </w:r>
      <w:r>
        <w:rPr>
          <w:rFonts w:ascii="Consolas" w:eastAsia="Consolas" w:hAnsi="Consolas" w:cs="Consolas"/>
          <w:sz w:val="26"/>
          <w:szCs w:val="26"/>
        </w:rPr>
        <w:t>    </w:t>
      </w:r>
      <w:r>
        <w:rPr>
          <w:rFonts w:ascii="Consolas" w:eastAsia="Consolas" w:hAnsi="Consolas" w:cs="Consolas"/>
          <w:b/>
          <w:bCs/>
          <w:color w:val="000080"/>
          <w:sz w:val="26"/>
          <w:szCs w:val="26"/>
        </w:rPr>
        <w:t xml:space="preserve">public static void </w:t>
      </w:r>
      <w:r>
        <w:rPr>
          <w:rFonts w:ascii="Consolas" w:eastAsia="Consolas" w:hAnsi="Consolas" w:cs="Consolas"/>
          <w:sz w:val="26"/>
          <w:szCs w:val="26"/>
        </w:rPr>
        <w:t>main(String[] args)</w:t>
      </w:r>
      <w:r>
        <w:rPr>
          <w:rFonts w:ascii="Consolas" w:eastAsia="Consolas" w:hAnsi="Consolas" w:cs="Consolas"/>
          <w:sz w:val="26"/>
          <w:szCs w:val="26"/>
        </w:rPr>
        <w:br/>
      </w:r>
      <w:r>
        <w:rPr>
          <w:rFonts w:ascii="Consolas" w:eastAsia="Consolas" w:hAnsi="Consolas" w:cs="Consolas"/>
          <w:sz w:val="26"/>
          <w:szCs w:val="26"/>
        </w:rPr>
        <w:t>    {</w:t>
      </w:r>
      <w:r>
        <w:rPr>
          <w:rFonts w:ascii="Consolas" w:eastAsia="Consolas" w:hAnsi="Consolas" w:cs="Consolas"/>
          <w:sz w:val="26"/>
          <w:szCs w:val="26"/>
        </w:rPr>
        <w:br/>
      </w:r>
      <w:r>
        <w:rPr>
          <w:rFonts w:ascii="Consolas" w:eastAsia="Consolas" w:hAnsi="Consolas" w:cs="Consolas"/>
          <w:sz w:val="26"/>
          <w:szCs w:val="26"/>
        </w:rPr>
        <w:t>        SpringApplication.</w:t>
      </w:r>
      <w:r>
        <w:rPr>
          <w:rFonts w:ascii="Consolas" w:eastAsia="Consolas" w:hAnsi="Consolas" w:cs="Consolas"/>
          <w:i/>
          <w:iCs/>
          <w:sz w:val="26"/>
          <w:szCs w:val="26"/>
        </w:rPr>
        <w:t>run</w:t>
      </w:r>
      <w:r>
        <w:rPr>
          <w:rFonts w:ascii="Consolas" w:eastAsia="Consolas" w:hAnsi="Consolas" w:cs="Consolas"/>
          <w:sz w:val="26"/>
          <w:szCs w:val="26"/>
        </w:rPr>
        <w:t>(Redis20210511Application.</w:t>
      </w:r>
      <w:r>
        <w:rPr>
          <w:rFonts w:ascii="Consolas" w:eastAsia="Consolas" w:hAnsi="Consolas" w:cs="Consolas"/>
          <w:b/>
          <w:bCs/>
          <w:color w:val="000080"/>
          <w:sz w:val="26"/>
          <w:szCs w:val="26"/>
        </w:rPr>
        <w:t>class</w:t>
      </w:r>
      <w:r>
        <w:rPr>
          <w:rFonts w:ascii="Consolas" w:eastAsia="Consolas" w:hAnsi="Consolas" w:cs="Consolas"/>
          <w:sz w:val="26"/>
          <w:szCs w:val="26"/>
        </w:rPr>
        <w:t>, args);</w:t>
      </w:r>
      <w:r>
        <w:rPr>
          <w:rFonts w:ascii="Consolas" w:eastAsia="Consolas" w:hAnsi="Consolas" w:cs="Consolas"/>
          <w:sz w:val="26"/>
          <w:szCs w:val="26"/>
        </w:rPr>
        <w:br/>
      </w:r>
      <w:r>
        <w:rPr>
          <w:rFonts w:ascii="Consolas" w:eastAsia="Consolas" w:hAnsi="Consolas" w:cs="Consolas"/>
          <w:sz w:val="26"/>
          <w:szCs w:val="26"/>
        </w:rPr>
        <w:t>    }</w:t>
      </w:r>
      <w:r>
        <w:rPr>
          <w:rFonts w:ascii="Consolas" w:eastAsia="Consolas" w:hAnsi="Consolas" w:cs="Consolas"/>
          <w:sz w:val="26"/>
          <w:szCs w:val="26"/>
        </w:rPr>
        <w:br/>
      </w:r>
      <w:r>
        <w:rPr>
          <w:rFonts w:ascii="Consolas" w:eastAsia="Consolas" w:hAnsi="Consolas" w:cs="Consolas"/>
          <w:sz w:val="26"/>
          <w:szCs w:val="26"/>
        </w:rPr>
        <w:br/>
      </w:r>
      <w:r>
        <w:rPr>
          <w:rFonts w:ascii="Consolas" w:eastAsia="Consolas" w:hAnsi="Consolas" w:cs="Consolas"/>
          <w:sz w:val="26"/>
          <w:szCs w:val="26"/>
        </w:rPr>
        <w:t>}</w:t>
      </w:r>
      <w:r>
        <w:rPr>
          <w:rFonts w:ascii="Consolas" w:eastAsia="Consolas" w:hAnsi="Consolas" w:cs="Consolas"/>
          <w:sz w:val="26"/>
          <w:szCs w:val="26"/>
        </w:rPr>
        <w:br/>
      </w:r>
      <w:r>
        <w:rPr>
          <w:rFonts w:ascii="Consolas" w:eastAsia="Consolas" w:hAnsi="Consolas" w:cs="Consolas"/>
          <w:sz w:val="26"/>
          <w:szCs w:val="26"/>
        </w:rPr>
        <w:t> </w:t>
      </w:r>
    </w:p>
    <w:p>
      <w:pPr>
        <w:pStyle w:val="MMNotes"/>
        <w:spacing w:after="240"/>
        <w:ind w:left="2028"/>
        <w:jc w:val="left"/>
      </w:pPr>
      <w:r>
        <w:t> </w:t>
      </w:r>
    </w:p>
    <w:p>
      <w:pPr>
        <w:pStyle w:val="MMTopic3"/>
        <w:numPr>
          <w:ilvl w:val="2"/>
          <w:numId w:val="1"/>
        </w:numPr>
        <w:spacing w:after="240"/>
      </w:pPr>
      <w:bookmarkStart w:id="191" w:name="zsZVHX/eZ0isVEBzzxWH1w=="/>
      <w:bookmarkStart w:id="192" w:name="_Toc256000095"/>
      <w:r>
        <w:t>后续下一次课见</w:t>
      </w:r>
      <w:bookmarkEnd w:id="192"/>
      <w:bookmarkEnd w:id="191"/>
      <w:r>
        <w:fldChar w:fldCharType="begin"/>
      </w:r>
      <w:r>
        <w:instrText>PRIVATE {"MapObjectType":"Topic","SubType":"Subtopic","Id":"zsZVHX/eZ0isVEBzzxWH1w==","Parent":"i0k3X2iMpkes1BtBq1MgBw=="}</w:instrText>
      </w:r>
      <w:r>
        <w:fldChar w:fldCharType="end"/>
      </w:r>
    </w:p>
    <w:p>
      <w:pPr>
        <w:numPr>
          <w:ilvl w:val="0"/>
          <w:numId w:val="0"/>
        </w:numPr>
      </w:pPr>
    </w:p>
    <w:sectPr>
      <w:footerReference w:type="default" r:id="rId2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center"/>
    </w:pPr>
    <w:r>
      <w:fldChar w:fldCharType="begin"/>
    </w:r>
    <w:r>
      <w:instrText>PAGE</w:instrText>
    </w:r>
    <w:r>
      <w:fldChar w:fldCharType="separate"/>
    </w:r>
    <w:r>
      <w:t>33</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880"/>
        </w:tabs>
        <w:ind w:left="880" w:hanging="520"/>
      </w:pPr>
    </w:lvl>
    <w:lvl w:ilvl="1">
      <w:start w:val="1"/>
      <w:numFmt w:val="decimal"/>
      <w:lvlText w:val="%1.%2."/>
      <w:lvlJc w:val="left"/>
      <w:pPr>
        <w:tabs>
          <w:tab w:val="num" w:pos="1400"/>
        </w:tabs>
        <w:ind w:left="1400" w:hanging="680"/>
      </w:pPr>
    </w:lvl>
    <w:lvl w:ilvl="2">
      <w:start w:val="1"/>
      <w:numFmt w:val="decimal"/>
      <w:lvlText w:val="%1.%2.%3."/>
      <w:lvlJc w:val="left"/>
      <w:pPr>
        <w:tabs>
          <w:tab w:val="num" w:pos="1920"/>
        </w:tabs>
        <w:ind w:left="1920" w:hanging="840"/>
      </w:pPr>
    </w:lvl>
    <w:lvl w:ilvl="3">
      <w:start w:val="1"/>
      <w:numFmt w:val="bullet"/>
      <w:lvlText w:val="·"/>
      <w:lvlJc w:val="left"/>
      <w:pPr>
        <w:tabs>
          <w:tab w:val="num" w:pos="1880"/>
        </w:tabs>
        <w:ind w:left="1880" w:hanging="400"/>
      </w:pPr>
      <w:rPr>
        <w:rFonts w:ascii="Symbol" w:eastAsia="Symbol" w:hAnsi="Symbol" w:cs="Symbol"/>
      </w:rPr>
    </w:lvl>
    <w:lvl w:ilvl="4">
      <w:start w:val="1"/>
      <w:numFmt w:val="bullet"/>
      <w:lvlText w:val="·"/>
      <w:lvlJc w:val="left"/>
      <w:pPr>
        <w:tabs>
          <w:tab w:val="num" w:pos="2120"/>
        </w:tabs>
        <w:ind w:left="2120" w:hanging="400"/>
      </w:pPr>
      <w:rPr>
        <w:rFonts w:ascii="Symbol" w:eastAsia="Symbol" w:hAnsi="Symbol" w:cs="Symbol"/>
      </w:rPr>
    </w:lvl>
    <w:lvl w:ilvl="5">
      <w:start w:val="1"/>
      <w:numFmt w:val="bullet"/>
      <w:lvlText w:val="·"/>
      <w:lvlJc w:val="left"/>
      <w:pPr>
        <w:tabs>
          <w:tab w:val="num" w:pos="2120"/>
        </w:tabs>
        <w:ind w:left="2120" w:hanging="400"/>
      </w:pPr>
      <w:rPr>
        <w:rFonts w:ascii="Symbol" w:eastAsia="Symbol" w:hAnsi="Symbol" w:cs="Symbol"/>
      </w:rPr>
    </w:lvl>
    <w:lvl w:ilvl="6">
      <w:start w:val="1"/>
      <w:numFmt w:val="bullet"/>
      <w:lvlText w:val="·"/>
      <w:lvlJc w:val="left"/>
      <w:pPr>
        <w:tabs>
          <w:tab w:val="num" w:pos="2120"/>
        </w:tabs>
        <w:ind w:left="2120" w:hanging="400"/>
      </w:pPr>
      <w:rPr>
        <w:rFonts w:ascii="Symbol" w:eastAsia="Symbol" w:hAnsi="Symbol" w:cs="Symbol"/>
      </w:rPr>
    </w:lvl>
    <w:lvl w:ilvl="7">
      <w:start w:val="1"/>
      <w:numFmt w:val="bullet"/>
      <w:lvlText w:val="·"/>
      <w:lvlJc w:val="left"/>
      <w:pPr>
        <w:tabs>
          <w:tab w:val="num" w:pos="2120"/>
        </w:tabs>
        <w:ind w:left="2120" w:hanging="400"/>
      </w:pPr>
      <w:rPr>
        <w:rFonts w:ascii="Symbol" w:eastAsia="Symbol" w:hAnsi="Symbol" w:cs="Symbol"/>
      </w:rPr>
    </w:lvl>
    <w:lvl w:ilvl="8">
      <w:start w:val="1"/>
      <w:numFmt w:val="bullet"/>
      <w:lvlText w:val="·"/>
      <w:lvlJc w:val="left"/>
      <w:pPr>
        <w:tabs>
          <w:tab w:val="num" w:pos="2120"/>
        </w:tabs>
        <w:ind w:left="2120" w:hanging="400"/>
      </w:pPr>
      <w:rPr>
        <w:rFonts w:ascii="Symbol" w:eastAsia="Symbol" w:hAnsi="Symbol" w:cs="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2"/>
      <w:szCs w:val="24"/>
      <w:lang w:val="zh-CN"/>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rsid w:val="00EF7B96"/>
    <w:pPr>
      <w:spacing w:before="240" w:after="60"/>
      <w:jc w:val="center"/>
      <w:outlineLvl w:val="0"/>
    </w:pPr>
    <w:rPr>
      <w:rFonts w:ascii="Arial" w:hAnsi="Arial" w:cs="Arial"/>
      <w:b/>
      <w:bCs/>
      <w:kern w:val="28"/>
      <w:sz w:val="32"/>
      <w:szCs w:val="32"/>
    </w:rPr>
  </w:style>
  <w:style w:type="paragraph" w:customStyle="1" w:styleId="MMTitle">
    <w:name w:val="MM Title"/>
    <w:basedOn w:val="Normal"/>
    <w:qFormat/>
    <w:rsid w:val="00EF7B96"/>
    <w:pPr>
      <w:spacing w:before="240" w:after="60"/>
      <w:jc w:val="center"/>
      <w:outlineLvl w:val="0"/>
    </w:pPr>
    <w:rPr>
      <w:rFonts w:ascii="Arial" w:eastAsia="Arial" w:hAnsi="Arial" w:cs="Arial"/>
      <w:b/>
      <w:bCs/>
      <w:i w:val="0"/>
      <w:iCs w:val="0"/>
      <w:strike w:val="0"/>
      <w:dstrike w:val="0"/>
      <w:vanish w:val="0"/>
      <w:color w:val="3C3C3C"/>
      <w:kern w:val="28"/>
      <w:sz w:val="28"/>
      <w:szCs w:val="32"/>
      <w:u w:val="none"/>
    </w:rPr>
  </w:style>
  <w:style w:type="paragraph" w:customStyle="1" w:styleId="MMImage">
    <w:name w:val="MM Image"/>
    <w:next w:val="Normal"/>
    <w:qFormat/>
    <w:rPr>
      <w:rFonts w:ascii="Arial" w:eastAsia="Arial" w:hAnsi="Arial" w:cs="Arial"/>
      <w:sz w:val="22"/>
      <w:szCs w:val="24"/>
      <w:lang w:val="zh-CN"/>
    </w:rPr>
  </w:style>
  <w:style w:type="paragraph" w:customStyle="1" w:styleId="MMMapGraphic">
    <w:name w:val="MM Map Graphic"/>
    <w:next w:val="Normal"/>
    <w:qFormat/>
    <w:rPr>
      <w:rFonts w:ascii="Arial" w:eastAsia="Arial" w:hAnsi="Arial" w:cs="Arial"/>
      <w:sz w:val="22"/>
      <w:szCs w:val="24"/>
      <w:lang w:val="zh-CN"/>
    </w:rPr>
  </w:style>
  <w:style w:type="paragraph" w:customStyle="1" w:styleId="MMTopic1">
    <w:name w:val="MM Topic 1"/>
    <w:basedOn w:val="Normal"/>
    <w:next w:val="Normal"/>
    <w:qFormat/>
    <w:rsid w:val="00EF7B96"/>
    <w:pPr>
      <w:keepNext/>
      <w:spacing w:before="240" w:after="60"/>
      <w:outlineLvl w:val="0"/>
    </w:pPr>
    <w:rPr>
      <w:rFonts w:ascii="Arial" w:eastAsia="Arial" w:hAnsi="Arial" w:cs="Arial"/>
      <w:b/>
      <w:bCs/>
      <w:i w:val="0"/>
      <w:iCs w:val="0"/>
      <w:strike w:val="0"/>
      <w:dstrike w:val="0"/>
      <w:vanish w:val="0"/>
      <w:color w:val="323232"/>
      <w:kern w:val="32"/>
      <w:sz w:val="24"/>
      <w:szCs w:val="32"/>
      <w:u w:val="none"/>
    </w:rPr>
  </w:style>
  <w:style w:type="paragraph" w:customStyle="1" w:styleId="MMTopic2">
    <w:name w:val="MM Topic 2"/>
    <w:basedOn w:val="Normal"/>
    <w:next w:val="Normal"/>
    <w:qFormat/>
    <w:rsid w:val="00EF7B96"/>
    <w:pPr>
      <w:keepNext/>
      <w:spacing w:before="240" w:after="60"/>
      <w:outlineLvl w:val="1"/>
    </w:pPr>
    <w:rPr>
      <w:rFonts w:ascii="Arial" w:eastAsia="Arial" w:hAnsi="Arial" w:cs="Arial"/>
      <w:b w:val="0"/>
      <w:bCs/>
      <w:i w:val="0"/>
      <w:iCs w:val="0"/>
      <w:strike w:val="0"/>
      <w:dstrike w:val="0"/>
      <w:vanish w:val="0"/>
      <w:color w:val="000000"/>
      <w:sz w:val="20"/>
      <w:szCs w:val="28"/>
      <w:u w:val="none"/>
    </w:rPr>
  </w:style>
  <w:style w:type="paragraph" w:customStyle="1" w:styleId="MMTopic3">
    <w:name w:val="MM Topic 3"/>
    <w:next w:val="Normal"/>
    <w:qFormat/>
    <w:rPr>
      <w:rFonts w:ascii="Arial" w:eastAsia="Arial" w:hAnsi="Arial" w:cs="Arial"/>
      <w:b w:val="0"/>
      <w:i w:val="0"/>
      <w:iCs w:val="0"/>
      <w:strike w:val="0"/>
      <w:dstrike w:val="0"/>
      <w:vanish w:val="0"/>
      <w:color w:val="000000"/>
      <w:sz w:val="20"/>
      <w:szCs w:val="24"/>
      <w:u w:val="none"/>
      <w:lang w:val="zh-CN"/>
    </w:rPr>
  </w:style>
  <w:style w:type="paragraph" w:customStyle="1" w:styleId="MMTopic4">
    <w:name w:val="MM Topic 4"/>
    <w:next w:val="Normal"/>
    <w:qFormat/>
    <w:rPr>
      <w:rFonts w:ascii="Arial" w:eastAsia="Arial" w:hAnsi="Arial" w:cs="Arial"/>
      <w:b w:val="0"/>
      <w:i w:val="0"/>
      <w:iCs w:val="0"/>
      <w:strike w:val="0"/>
      <w:dstrike w:val="0"/>
      <w:vanish w:val="0"/>
      <w:color w:val="000000"/>
      <w:sz w:val="20"/>
      <w:szCs w:val="24"/>
      <w:u w:val="none"/>
      <w:lang w:val="zh-CN"/>
    </w:rPr>
  </w:style>
  <w:style w:type="paragraph" w:customStyle="1" w:styleId="MMNotes">
    <w:name w:val="MM Notes"/>
    <w:next w:val="Normal"/>
    <w:qFormat/>
    <w:rPr>
      <w:rFonts w:ascii="Arial" w:eastAsia="Arial" w:hAnsi="Arial" w:cs="Arial"/>
      <w:b w:val="0"/>
      <w:i w:val="0"/>
      <w:iCs w:val="0"/>
      <w:strike w:val="0"/>
      <w:dstrike w:val="0"/>
      <w:vanish w:val="0"/>
      <w:color w:val="000000"/>
      <w:sz w:val="20"/>
      <w:szCs w:val="24"/>
      <w:u w:val="none"/>
      <w:lang w:val="zh-CN"/>
    </w:rPr>
  </w:style>
  <w:style w:type="paragraph" w:customStyle="1" w:styleId="MMTopicInfo">
    <w:name w:val="MM TopicInfo"/>
    <w:next w:val="Normal"/>
    <w:qFormat/>
    <w:rPr>
      <w:rFonts w:ascii="Arial" w:eastAsia="Arial" w:hAnsi="Arial" w:cs="Arial"/>
      <w:sz w:val="22"/>
      <w:szCs w:val="24"/>
      <w:lang w:val="zh-CN"/>
    </w:rPr>
  </w:style>
  <w:style w:type="paragraph" w:customStyle="1" w:styleId="MMIcon">
    <w:name w:val="MM Icon"/>
    <w:next w:val="Normal"/>
    <w:qFormat/>
    <w:rPr>
      <w:rFonts w:ascii="Arial" w:eastAsia="Arial" w:hAnsi="Arial" w:cs="Arial"/>
      <w:sz w:val="22"/>
      <w:szCs w:val="24"/>
      <w:lang w:val="zh-CN"/>
    </w:rPr>
  </w:style>
  <w:style w:type="paragraph" w:customStyle="1" w:styleId="MMTopic5">
    <w:name w:val="MM Topic 5"/>
    <w:next w:val="Normal"/>
    <w:qFormat/>
    <w:rPr>
      <w:rFonts w:ascii="Arial" w:eastAsia="Arial" w:hAnsi="Arial" w:cs="Arial"/>
      <w:b w:val="0"/>
      <w:i w:val="0"/>
      <w:iCs w:val="0"/>
      <w:strike w:val="0"/>
      <w:dstrike w:val="0"/>
      <w:vanish w:val="0"/>
      <w:color w:val="000000"/>
      <w:sz w:val="20"/>
      <w:szCs w:val="24"/>
      <w:u w:val="none"/>
      <w:lang w:val="zh-CN"/>
    </w:rPr>
  </w:style>
  <w:style w:type="paragraph" w:customStyle="1" w:styleId="MMTopic6">
    <w:name w:val="MM Topic 6"/>
    <w:next w:val="Normal"/>
    <w:qFormat/>
    <w:rPr>
      <w:rFonts w:ascii="Arial" w:eastAsia="Arial" w:hAnsi="Arial" w:cs="Arial"/>
      <w:b w:val="0"/>
      <w:i w:val="0"/>
      <w:iCs w:val="0"/>
      <w:strike w:val="0"/>
      <w:dstrike w:val="0"/>
      <w:vanish w:val="0"/>
      <w:color w:val="000000"/>
      <w:sz w:val="20"/>
      <w:szCs w:val="24"/>
      <w:u w:val="none"/>
      <w:lang w:val="zh-CN"/>
    </w:rPr>
  </w:style>
  <w:style w:type="paragraph" w:styleId="TOC1">
    <w:name w:val="toc 1"/>
    <w:basedOn w:val="Normal"/>
    <w:next w:val="Normal"/>
    <w:autoRedefine/>
    <w:rsid w:val="00805BCE"/>
  </w:style>
  <w:style w:type="paragraph" w:styleId="TOC2">
    <w:name w:val="toc 2"/>
    <w:basedOn w:val="Normal"/>
    <w:next w:val="Normal"/>
    <w:autoRedefine/>
    <w:rsid w:val="00805BCE"/>
    <w:pPr>
      <w:ind w:left="240"/>
    </w:pPr>
  </w:style>
  <w:style w:type="paragraph" w:styleId="TOC3">
    <w:name w:val="toc 3"/>
    <w:basedOn w:val="Normal"/>
    <w:next w:val="Normal"/>
    <w:autoRedefine/>
    <w:rsid w:val="00805BCE"/>
    <w:pPr>
      <w:ind w:left="480"/>
    </w:pPr>
  </w:style>
  <w:style w:type="paragraph" w:styleId="TOC4">
    <w:name w:val="toc 4"/>
    <w:basedOn w:val="Normal"/>
    <w:next w:val="Normal"/>
    <w:autoRedefine/>
    <w:rsid w:val="00805BCE"/>
    <w:pPr>
      <w:ind w:left="720"/>
    </w:pPr>
  </w:style>
  <w:style w:type="paragraph" w:styleId="TOC5">
    <w:name w:val="toc 5"/>
    <w:basedOn w:val="Normal"/>
    <w:next w:val="Normal"/>
    <w:autoRedefine/>
    <w:rsid w:val="00805BCE"/>
    <w:pPr>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jpeg" /><Relationship Id="rId12" Type="http://schemas.openxmlformats.org/officeDocument/2006/relationships/image" Target="media/image9.png" /><Relationship Id="rId13" Type="http://schemas.openxmlformats.org/officeDocument/2006/relationships/image" Target="media/image10.jpe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image" Target="media/image15.jpeg" /><Relationship Id="rId19" Type="http://schemas.openxmlformats.org/officeDocument/2006/relationships/image" Target="media/image16.jpeg" /><Relationship Id="rId2" Type="http://schemas.openxmlformats.org/officeDocument/2006/relationships/webSettings" Target="webSettings.xml" /><Relationship Id="rId20" Type="http://schemas.openxmlformats.org/officeDocument/2006/relationships/image" Target="media/image17.jpeg" /><Relationship Id="rId21" Type="http://schemas.openxmlformats.org/officeDocument/2006/relationships/image" Target="media/image18.jpeg" /><Relationship Id="rId22" Type="http://schemas.openxmlformats.org/officeDocument/2006/relationships/image" Target="media/image19.png" /><Relationship Id="rId23" Type="http://schemas.openxmlformats.org/officeDocument/2006/relationships/image" Target="media/image20.jpeg" /><Relationship Id="rId24" Type="http://schemas.openxmlformats.org/officeDocument/2006/relationships/footer" Target="footer1.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33</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